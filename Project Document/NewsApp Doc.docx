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21" w:line="259" w:lineRule="auto"/>
        <w:ind w:left="0" w:right="263" w:firstLine="0"/>
        <w:rPr>
          <w:sz w:val="46"/>
          <w:szCs w:val="46"/>
        </w:rPr>
      </w:pPr>
      <w:r>
        <w:rPr>
          <w:sz w:val="46"/>
          <w:szCs w:val="46"/>
          <w:rtl w:val="0"/>
        </w:rPr>
        <w:t xml:space="preserve">    </w:t>
      </w:r>
    </w:p>
    <w:p w14:paraId="00000002">
      <w:pPr>
        <w:spacing w:after="21" w:line="259" w:lineRule="auto"/>
        <w:ind w:left="0" w:right="263" w:firstLine="0"/>
        <w:rPr>
          <w:sz w:val="46"/>
          <w:szCs w:val="46"/>
        </w:rPr>
      </w:pPr>
    </w:p>
    <w:p w14:paraId="00000003">
      <w:pPr>
        <w:spacing w:after="21" w:line="259" w:lineRule="auto"/>
        <w:ind w:left="0" w:right="263" w:firstLine="0"/>
        <w:rPr>
          <w:sz w:val="46"/>
          <w:szCs w:val="46"/>
        </w:rPr>
      </w:pPr>
    </w:p>
    <w:p w14:paraId="00000004">
      <w:pPr>
        <w:spacing w:after="21" w:line="259" w:lineRule="auto"/>
        <w:ind w:left="0" w:right="263" w:firstLine="0"/>
        <w:rPr>
          <w:sz w:val="46"/>
          <w:szCs w:val="46"/>
        </w:rPr>
      </w:pPr>
      <w:r>
        <w:rPr>
          <w:sz w:val="46"/>
          <w:szCs w:val="46"/>
          <w:rtl w:val="0"/>
        </w:rPr>
        <w:t xml:space="preserve">          InsightStream</w:t>
      </w:r>
      <w:r>
        <w:rPr>
          <w:sz w:val="40"/>
          <w:szCs w:val="40"/>
          <w:rtl w:val="0"/>
        </w:rPr>
        <w:t>:</w:t>
      </w:r>
      <w:r>
        <w:rPr>
          <w:rFonts w:ascii="Arial" w:hAnsi="Arial" w:eastAsia="Arial" w:cs="Arial"/>
          <w:b/>
          <w:sz w:val="40"/>
          <w:szCs w:val="40"/>
          <w:rtl w:val="0"/>
        </w:rPr>
        <w:t xml:space="preserve"> </w:t>
      </w:r>
      <w:r>
        <w:rPr>
          <w:rFonts w:ascii="Arial" w:hAnsi="Arial" w:eastAsia="Arial" w:cs="Arial"/>
          <w:b/>
          <w:sz w:val="36"/>
          <w:szCs w:val="36"/>
          <w:rtl w:val="0"/>
        </w:rPr>
        <w:t xml:space="preserve">Navigate the News </w:t>
      </w:r>
    </w:p>
    <w:p w14:paraId="00000005">
      <w:pPr>
        <w:spacing w:after="117" w:line="259" w:lineRule="auto"/>
        <w:ind w:left="0" w:right="263" w:firstLine="0"/>
        <w:jc w:val="center"/>
        <w:rPr>
          <w:b/>
        </w:rPr>
      </w:pPr>
      <w:r>
        <w:rPr>
          <w:rFonts w:ascii="Arial" w:hAnsi="Arial" w:eastAsia="Arial" w:cs="Arial"/>
          <w:b/>
          <w:sz w:val="36"/>
          <w:szCs w:val="36"/>
          <w:rtl w:val="0"/>
        </w:rPr>
        <w:t>Landscape</w:t>
      </w:r>
      <w:r>
        <w:rPr>
          <w:b/>
          <w:sz w:val="40"/>
          <w:szCs w:val="40"/>
          <w:rtl w:val="0"/>
        </w:rPr>
        <w:t xml:space="preserve"> </w:t>
      </w:r>
      <w:r>
        <w:rPr>
          <w:b/>
          <w:rtl w:val="0"/>
        </w:rPr>
        <w:t xml:space="preserve">(React Application)  </w:t>
      </w:r>
    </w:p>
    <w:p w14:paraId="00000006">
      <w:pPr>
        <w:spacing w:after="117" w:line="259" w:lineRule="auto"/>
        <w:ind w:left="0" w:right="263" w:firstLine="0"/>
        <w:jc w:val="center"/>
        <w:rPr>
          <w:b/>
        </w:rPr>
      </w:pPr>
    </w:p>
    <w:p w14:paraId="00000007">
      <w:pPr>
        <w:spacing w:after="117" w:line="259" w:lineRule="auto"/>
        <w:ind w:left="0" w:right="263" w:firstLine="0"/>
        <w:jc w:val="center"/>
        <w:rPr>
          <w:b/>
        </w:rPr>
      </w:pPr>
    </w:p>
    <w:p w14:paraId="00000008">
      <w:pPr>
        <w:spacing w:after="117" w:line="259" w:lineRule="auto"/>
        <w:ind w:left="0" w:right="263" w:firstLine="0"/>
        <w:jc w:val="center"/>
        <w:rPr>
          <w:b/>
        </w:rPr>
      </w:pPr>
    </w:p>
    <w:p w14:paraId="00000009">
      <w:pPr>
        <w:spacing w:after="117" w:line="259" w:lineRule="auto"/>
        <w:ind w:left="0" w:right="263" w:firstLine="0"/>
        <w:jc w:val="center"/>
        <w:rPr>
          <w:b/>
        </w:rPr>
      </w:pPr>
    </w:p>
    <w:p w14:paraId="0000000A">
      <w:pPr>
        <w:spacing w:after="117" w:line="259" w:lineRule="auto"/>
        <w:ind w:left="0" w:right="263" w:firstLine="0"/>
        <w:jc w:val="center"/>
        <w:rPr>
          <w:b/>
        </w:rPr>
      </w:pPr>
      <w:r>
        <w:rPr>
          <w:b/>
          <w:rtl w:val="0"/>
        </w:rPr>
        <w:t xml:space="preserve">TEAM ID: </w:t>
      </w:r>
      <w:r>
        <w:rPr>
          <w:rFonts w:hint="default"/>
          <w:rtl w:val="0"/>
        </w:rPr>
        <w:t>SWTID1741422992154396</w:t>
      </w:r>
      <w:bookmarkStart w:id="0" w:name="_GoBack"/>
      <w:bookmarkEnd w:id="0"/>
    </w:p>
    <w:p w14:paraId="0000000B">
      <w:pPr>
        <w:spacing w:after="117" w:line="259" w:lineRule="auto"/>
        <w:ind w:left="0" w:right="263" w:firstLine="0"/>
        <w:rPr>
          <w:b/>
        </w:rPr>
      </w:pPr>
    </w:p>
    <w:p w14:paraId="0000000C">
      <w:pPr>
        <w:spacing w:after="117" w:line="259" w:lineRule="auto"/>
        <w:ind w:left="0" w:right="263" w:firstLine="0"/>
        <w:rPr>
          <w:b/>
        </w:rPr>
      </w:pPr>
    </w:p>
    <w:p w14:paraId="0000000D">
      <w:pPr>
        <w:spacing w:after="117" w:line="259" w:lineRule="auto"/>
        <w:ind w:left="0" w:right="263" w:firstLine="0"/>
        <w:rPr>
          <w:b/>
        </w:rPr>
      </w:pPr>
      <w:r>
        <w:rPr>
          <w:b/>
          <w:rtl w:val="0"/>
        </w:rPr>
        <w:t>TEAM LEADER:</w:t>
      </w:r>
    </w:p>
    <w:p w14:paraId="0000000E">
      <w:pPr>
        <w:spacing w:after="117" w:line="259" w:lineRule="auto"/>
        <w:ind w:left="0" w:right="263" w:firstLine="0"/>
        <w:jc w:val="center"/>
        <w:rPr>
          <w:rFonts w:hint="default"/>
          <w:lang w:val="en-US"/>
        </w:rPr>
      </w:pPr>
      <w:r>
        <w:rPr>
          <w:rFonts w:hint="default"/>
          <w:lang w:val="en-US"/>
        </w:rPr>
        <w:t>THARAN PRASANTH P</w:t>
      </w:r>
    </w:p>
    <w:p w14:paraId="53A73E93">
      <w:pPr>
        <w:spacing w:after="117" w:line="259" w:lineRule="auto"/>
        <w:ind w:left="0" w:right="263" w:firstLine="0"/>
        <w:jc w:val="center"/>
        <w:rPr>
          <w:rFonts w:hint="default"/>
          <w:lang w:val="en-US"/>
        </w:rPr>
      </w:pPr>
      <w:r>
        <w:rPr>
          <w:rFonts w:hint="default"/>
          <w:lang w:val="en-US"/>
        </w:rPr>
        <w:fldChar w:fldCharType="begin"/>
      </w:r>
      <w:r>
        <w:rPr>
          <w:rFonts w:hint="default"/>
          <w:lang w:val="en-US"/>
        </w:rPr>
        <w:instrText xml:space="preserve"> HYPERLINK "mailto:tharanprasanth66621@gmail.com" </w:instrText>
      </w:r>
      <w:r>
        <w:rPr>
          <w:rFonts w:hint="default"/>
          <w:lang w:val="en-US"/>
        </w:rPr>
        <w:fldChar w:fldCharType="separate"/>
      </w:r>
      <w:r>
        <w:rPr>
          <w:rStyle w:val="10"/>
          <w:rFonts w:hint="default"/>
          <w:lang w:val="en-US"/>
        </w:rPr>
        <w:t>tharanprasanth66621@gmail.com</w:t>
      </w:r>
      <w:r>
        <w:rPr>
          <w:rFonts w:hint="default"/>
          <w:lang w:val="en-US"/>
        </w:rPr>
        <w:fldChar w:fldCharType="end"/>
      </w:r>
      <w:r>
        <w:rPr>
          <w:rFonts w:hint="default"/>
          <w:lang w:val="en-US"/>
        </w:rPr>
        <w:t xml:space="preserve"> </w:t>
      </w:r>
    </w:p>
    <w:p w14:paraId="26BCAA8E">
      <w:pPr>
        <w:spacing w:after="117" w:line="259" w:lineRule="auto"/>
        <w:ind w:left="0" w:right="263" w:firstLine="0"/>
        <w:jc w:val="both"/>
        <w:rPr>
          <w:rFonts w:hint="default"/>
          <w:color w:val="0563C1"/>
          <w:u w:val="single"/>
          <w:rtl w:val="0"/>
          <w:lang w:val="en-US"/>
        </w:rPr>
      </w:pPr>
      <w:r>
        <w:rPr>
          <w:rFonts w:hint="default"/>
          <w:color w:val="0563C1"/>
          <w:u w:val="single"/>
          <w:rtl w:val="0"/>
          <w:lang w:val="en-US"/>
        </w:rPr>
        <w:t xml:space="preserve">                                             </w:t>
      </w:r>
    </w:p>
    <w:p w14:paraId="00000011">
      <w:pPr>
        <w:spacing w:after="117" w:line="259" w:lineRule="auto"/>
        <w:ind w:left="0" w:right="263" w:firstLine="0"/>
        <w:rPr>
          <w:b/>
        </w:rPr>
      </w:pPr>
    </w:p>
    <w:p w14:paraId="00000012">
      <w:pPr>
        <w:spacing w:after="117" w:line="259" w:lineRule="auto"/>
        <w:ind w:left="0" w:right="263" w:firstLine="0"/>
      </w:pPr>
      <w:r>
        <w:rPr>
          <w:b/>
          <w:rtl w:val="0"/>
        </w:rPr>
        <w:t>TEAM MEMBERS:</w:t>
      </w:r>
    </w:p>
    <w:p w14:paraId="00000013">
      <w:pPr>
        <w:spacing w:after="117" w:line="259" w:lineRule="auto"/>
        <w:ind w:left="0" w:right="263" w:firstLine="0"/>
        <w:jc w:val="center"/>
        <w:rPr>
          <w:rFonts w:hint="default"/>
          <w:lang w:val="en-US"/>
        </w:rPr>
      </w:pPr>
      <w:r>
        <w:rPr>
          <w:rFonts w:hint="default"/>
          <w:rtl w:val="0"/>
        </w:rPr>
        <w:t xml:space="preserve"> MADHAN RAJ</w:t>
      </w:r>
      <w:r>
        <w:rPr>
          <w:rFonts w:hint="default"/>
          <w:rtl w:val="0"/>
          <w:lang w:val="en-US"/>
        </w:rPr>
        <w:t xml:space="preserve"> K</w:t>
      </w:r>
    </w:p>
    <w:p w14:paraId="00000014">
      <w:pPr>
        <w:spacing w:after="117" w:line="259" w:lineRule="auto"/>
        <w:ind w:left="0" w:right="263" w:firstLine="0"/>
        <w:jc w:val="center"/>
        <w:rPr>
          <w:rFonts w:hint="default"/>
          <w:lang w:val="en-US"/>
        </w:rPr>
      </w:pPr>
      <w:r>
        <w:rPr>
          <w:rFonts w:hint="default"/>
        </w:rPr>
        <w:fldChar w:fldCharType="begin"/>
      </w:r>
      <w:r>
        <w:rPr>
          <w:rFonts w:hint="default"/>
        </w:rPr>
        <w:instrText xml:space="preserve"> HYPERLINK "mailto:madhanrajmnat@gmail.com" </w:instrText>
      </w:r>
      <w:r>
        <w:rPr>
          <w:rFonts w:hint="default"/>
        </w:rPr>
        <w:fldChar w:fldCharType="separate"/>
      </w:r>
      <w:r>
        <w:rPr>
          <w:rStyle w:val="10"/>
          <w:rFonts w:hint="default"/>
        </w:rPr>
        <w:t>madhanrajmnat@gmail.com</w:t>
      </w:r>
      <w:r>
        <w:rPr>
          <w:rFonts w:hint="default"/>
        </w:rPr>
        <w:fldChar w:fldCharType="end"/>
      </w:r>
      <w:r>
        <w:rPr>
          <w:rFonts w:hint="default"/>
          <w:lang w:val="en-US"/>
        </w:rPr>
        <w:t xml:space="preserve"> </w:t>
      </w:r>
    </w:p>
    <w:p w14:paraId="6D1B767E">
      <w:pPr>
        <w:spacing w:after="117" w:line="259" w:lineRule="auto"/>
        <w:ind w:left="0" w:right="263" w:firstLine="0"/>
        <w:jc w:val="center"/>
      </w:pPr>
    </w:p>
    <w:p w14:paraId="1496A0BE">
      <w:pPr>
        <w:spacing w:after="117" w:line="259" w:lineRule="auto"/>
        <w:ind w:left="0" w:right="263" w:firstLine="0"/>
        <w:jc w:val="center"/>
      </w:pPr>
      <w:r>
        <w:rPr>
          <w:rFonts w:hint="default"/>
        </w:rPr>
        <w:t xml:space="preserve"> SRIDHAR B</w:t>
      </w:r>
    </w:p>
    <w:p w14:paraId="00000017">
      <w:pPr>
        <w:spacing w:after="117" w:line="259" w:lineRule="auto"/>
        <w:ind w:left="0" w:right="263" w:firstLine="0"/>
        <w:jc w:val="center"/>
        <w:rPr>
          <w:rFonts w:hint="default"/>
          <w:color w:val="0563C1"/>
          <w:u w:val="single"/>
          <w:rtl w:val="0"/>
          <w:lang w:val="en-US"/>
        </w:rPr>
      </w:pPr>
      <w:r>
        <w:rPr>
          <w:rFonts w:hint="default"/>
        </w:rPr>
        <w:fldChar w:fldCharType="begin"/>
      </w:r>
      <w:r>
        <w:rPr>
          <w:rFonts w:hint="default"/>
        </w:rPr>
        <w:instrText xml:space="preserve"> HYPERLINK "mailto:sridhar66621@gmail.com" </w:instrText>
      </w:r>
      <w:r>
        <w:rPr>
          <w:rFonts w:hint="default"/>
        </w:rPr>
        <w:fldChar w:fldCharType="separate"/>
      </w:r>
      <w:r>
        <w:rPr>
          <w:rStyle w:val="10"/>
          <w:rFonts w:hint="default"/>
        </w:rPr>
        <w:t>sridhar66621@gmail.com</w:t>
      </w:r>
      <w:r>
        <w:rPr>
          <w:rFonts w:hint="default"/>
        </w:rPr>
        <w:fldChar w:fldCharType="end"/>
      </w:r>
      <w:r>
        <w:rPr>
          <w:rFonts w:hint="default"/>
          <w:lang w:val="en-US"/>
        </w:rPr>
        <w:t xml:space="preserve"> </w:t>
      </w:r>
    </w:p>
    <w:p w14:paraId="48ACFC49">
      <w:pPr>
        <w:spacing w:after="117" w:line="259" w:lineRule="auto"/>
        <w:ind w:left="0" w:right="263" w:firstLine="0"/>
        <w:jc w:val="center"/>
        <w:rPr>
          <w:color w:val="0563C1"/>
          <w:u w:val="single"/>
          <w:rtl w:val="0"/>
        </w:rPr>
      </w:pPr>
    </w:p>
    <w:p w14:paraId="28344E80">
      <w:pPr>
        <w:spacing w:after="117" w:line="259" w:lineRule="auto"/>
        <w:ind w:left="0" w:right="263" w:firstLine="0"/>
        <w:jc w:val="center"/>
      </w:pPr>
      <w:r>
        <w:rPr>
          <w:rFonts w:hint="default"/>
        </w:rPr>
        <w:t xml:space="preserve"> YUVARAJ S</w:t>
      </w:r>
    </w:p>
    <w:p w14:paraId="0000001B">
      <w:pPr>
        <w:spacing w:after="117" w:line="259" w:lineRule="auto"/>
        <w:ind w:left="0" w:right="263" w:firstLine="0"/>
        <w:jc w:val="center"/>
        <w:rPr>
          <w:rFonts w:hint="default"/>
          <w:color w:val="000000"/>
        </w:rPr>
      </w:pPr>
      <w:r>
        <w:rPr>
          <w:rFonts w:hint="default"/>
          <w:color w:val="000000"/>
        </w:rPr>
        <w:fldChar w:fldCharType="begin"/>
      </w:r>
      <w:r>
        <w:rPr>
          <w:rFonts w:hint="default"/>
          <w:color w:val="000000"/>
        </w:rPr>
        <w:instrText xml:space="preserve"> HYPERLINK "mailto:yuvaraj66621@gmail.com" </w:instrText>
      </w:r>
      <w:r>
        <w:rPr>
          <w:rFonts w:hint="default"/>
          <w:color w:val="000000"/>
        </w:rPr>
        <w:fldChar w:fldCharType="separate"/>
      </w:r>
      <w:r>
        <w:rPr>
          <w:rStyle w:val="10"/>
          <w:rFonts w:hint="default"/>
        </w:rPr>
        <w:t>yuvaraj66621@gmail.com</w:t>
      </w:r>
      <w:r>
        <w:rPr>
          <w:rFonts w:hint="default"/>
          <w:color w:val="000000"/>
        </w:rPr>
        <w:fldChar w:fldCharType="end"/>
      </w:r>
    </w:p>
    <w:p w14:paraId="7BA29DA4">
      <w:pPr>
        <w:spacing w:after="117" w:line="259" w:lineRule="auto"/>
        <w:ind w:left="0" w:right="263" w:firstLine="0"/>
        <w:jc w:val="center"/>
        <w:rPr>
          <w:rFonts w:hint="default"/>
          <w:color w:val="000000"/>
        </w:rPr>
      </w:pPr>
    </w:p>
    <w:p w14:paraId="0000001D">
      <w:pPr>
        <w:spacing w:after="117" w:line="259" w:lineRule="auto"/>
        <w:ind w:left="0" w:right="263" w:firstLine="0"/>
        <w:jc w:val="center"/>
        <w:rPr>
          <w:rFonts w:hint="default"/>
          <w:color w:val="000000"/>
          <w:rtl w:val="0"/>
        </w:rPr>
      </w:pPr>
      <w:r>
        <w:rPr>
          <w:rFonts w:hint="default"/>
          <w:color w:val="000000"/>
          <w:rtl w:val="0"/>
        </w:rPr>
        <w:t>NAGARAJ M</w:t>
      </w:r>
    </w:p>
    <w:p w14:paraId="7D21141F">
      <w:pPr>
        <w:spacing w:after="117" w:line="259" w:lineRule="auto"/>
        <w:ind w:left="0" w:right="263" w:firstLine="0"/>
        <w:jc w:val="center"/>
        <w:rPr>
          <w:rFonts w:hint="default"/>
          <w:color w:val="000000"/>
          <w:rtl w:val="0"/>
        </w:rPr>
      </w:pPr>
      <w:r>
        <w:rPr>
          <w:rFonts w:hint="default"/>
          <w:color w:val="000000"/>
        </w:rPr>
        <w:fldChar w:fldCharType="begin"/>
      </w:r>
      <w:r>
        <w:rPr>
          <w:rFonts w:hint="default"/>
          <w:color w:val="000000"/>
        </w:rPr>
        <w:instrText xml:space="preserve"> HYPERLINK "mailto:sanjay93421@gmail.com" </w:instrText>
      </w:r>
      <w:r>
        <w:rPr>
          <w:rFonts w:hint="default"/>
          <w:color w:val="000000"/>
        </w:rPr>
        <w:fldChar w:fldCharType="separate"/>
      </w:r>
      <w:r>
        <w:rPr>
          <w:rStyle w:val="10"/>
          <w:rFonts w:hint="default"/>
          <w:rtl w:val="0"/>
        </w:rPr>
        <w:t>sanjay93421@gmail.com</w:t>
      </w:r>
      <w:r>
        <w:rPr>
          <w:rFonts w:hint="default"/>
          <w:color w:val="000000"/>
        </w:rPr>
        <w:fldChar w:fldCharType="end"/>
      </w:r>
    </w:p>
    <w:p w14:paraId="0000001E">
      <w:pPr>
        <w:spacing w:after="21" w:line="259" w:lineRule="auto"/>
        <w:ind w:left="0" w:right="263" w:firstLine="0"/>
        <w:jc w:val="center"/>
        <w:rPr>
          <w:sz w:val="46"/>
          <w:szCs w:val="46"/>
        </w:rPr>
      </w:pPr>
      <w:r>
        <w:rPr>
          <w:sz w:val="46"/>
          <w:szCs w:val="46"/>
          <w:rtl w:val="0"/>
        </w:rPr>
        <w:t>InsightStream</w:t>
      </w:r>
      <w:r>
        <w:rPr>
          <w:sz w:val="40"/>
          <w:szCs w:val="40"/>
          <w:rtl w:val="0"/>
        </w:rPr>
        <w:t>:</w:t>
      </w:r>
      <w:r>
        <w:rPr>
          <w:rFonts w:ascii="Arial" w:hAnsi="Arial" w:eastAsia="Arial" w:cs="Arial"/>
          <w:b/>
          <w:sz w:val="40"/>
          <w:szCs w:val="40"/>
          <w:rtl w:val="0"/>
        </w:rPr>
        <w:t xml:space="preserve"> </w:t>
      </w:r>
      <w:r>
        <w:rPr>
          <w:rFonts w:ascii="Arial" w:hAnsi="Arial" w:eastAsia="Arial" w:cs="Arial"/>
          <w:b/>
          <w:sz w:val="36"/>
          <w:szCs w:val="36"/>
          <w:rtl w:val="0"/>
        </w:rPr>
        <w:t xml:space="preserve">Navigate the News </w:t>
      </w:r>
    </w:p>
    <w:p w14:paraId="0000001F">
      <w:pPr>
        <w:spacing w:after="117" w:line="259" w:lineRule="auto"/>
        <w:ind w:left="0" w:right="263" w:firstLine="0"/>
        <w:jc w:val="center"/>
        <w:rPr>
          <w:b/>
        </w:rPr>
      </w:pPr>
      <w:r>
        <w:rPr>
          <w:rFonts w:ascii="Arial" w:hAnsi="Arial" w:eastAsia="Arial" w:cs="Arial"/>
          <w:b/>
          <w:sz w:val="36"/>
          <w:szCs w:val="36"/>
          <w:rtl w:val="0"/>
        </w:rPr>
        <w:t>Landscape</w:t>
      </w:r>
      <w:r>
        <w:rPr>
          <w:b/>
          <w:sz w:val="40"/>
          <w:szCs w:val="40"/>
          <w:rtl w:val="0"/>
        </w:rPr>
        <w:t xml:space="preserve"> </w:t>
      </w:r>
      <w:r>
        <w:rPr>
          <w:b/>
          <w:rtl w:val="0"/>
        </w:rPr>
        <w:t xml:space="preserve">(React Application)  </w:t>
      </w:r>
    </w:p>
    <w:p w14:paraId="00000020">
      <w:pPr>
        <w:spacing w:after="117" w:line="259" w:lineRule="auto"/>
        <w:ind w:left="0" w:right="263" w:firstLine="0"/>
        <w:rPr>
          <w:color w:val="000000"/>
        </w:rPr>
      </w:pPr>
      <w:r>
        <w:rPr>
          <w:color w:val="000000"/>
          <w:rtl w:val="0"/>
        </w:rPr>
        <w:t xml:space="preserve">                       </w:t>
      </w:r>
    </w:p>
    <w:p w14:paraId="00000021">
      <w:pPr>
        <w:spacing w:after="201" w:line="259" w:lineRule="auto"/>
        <w:ind w:left="-5" w:right="0" w:firstLine="0"/>
        <w:jc w:val="left"/>
      </w:pPr>
      <w:r>
        <w:rPr>
          <w:b/>
          <w:sz w:val="28"/>
          <w:szCs w:val="28"/>
          <w:rtl w:val="0"/>
        </w:rPr>
        <w:t xml:space="preserve">Introduction: </w:t>
      </w:r>
    </w:p>
    <w:p w14:paraId="00000022">
      <w:pPr>
        <w:spacing w:after="283"/>
        <w:ind w:right="257" w:firstLine="10"/>
      </w:pPr>
      <w:r>
        <w:rPr>
          <w:rtl w:val="0"/>
        </w:rPr>
        <w:t xml:space="preserve">InsightStream is a revolutionary web application designed to redefine how people discover and consume news. It offers an intuitive interface, dynamic search, and a vast range of news categories for all types of users. Join InsightStream to embark on an informative journey and experience the future of news consumption. </w:t>
      </w:r>
    </w:p>
    <w:p w14:paraId="00000023">
      <w:pPr>
        <w:spacing w:line="259" w:lineRule="auto"/>
        <w:ind w:left="-5" w:right="0" w:firstLine="0"/>
        <w:jc w:val="left"/>
      </w:pPr>
      <w:r>
        <w:rPr>
          <w:b/>
          <w:sz w:val="28"/>
          <w:szCs w:val="28"/>
          <w:rtl w:val="0"/>
        </w:rPr>
        <w:t xml:space="preserve">Description: </w:t>
      </w:r>
    </w:p>
    <w:p w14:paraId="00000024">
      <w:pPr>
        <w:spacing w:after="205"/>
        <w:ind w:right="257" w:firstLine="10"/>
      </w:pPr>
      <w:r>
        <w:rPr>
          <w:rtl w:val="0"/>
        </w:rPr>
        <w:t xml:space="preserve">🌐 Welcome to the cutting-edge frontier of news exploration with InsightStream!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InsightStream is poised to redefine the entire news discovery and consumption process. </w:t>
      </w:r>
    </w:p>
    <w:p w14:paraId="00000025">
      <w:pPr>
        <w:spacing w:after="205"/>
        <w:ind w:right="257" w:firstLine="10"/>
      </w:pPr>
      <w:r>
        <w:rPr>
          <w:rtl w:val="0"/>
        </w:rPr>
        <w:t xml:space="preserve">📰 Designed with a commitment to user-friendly aesthetics, InsightStream immerses users in an unparalleled journalistic adventure. Navigate seamlessly through a vast expanse of news categories with features such as dynamic search, effortlessly bringing you the latest and most relevant stories from around the world. </w:t>
      </w:r>
    </w:p>
    <w:p w14:paraId="00000026">
      <w:pPr>
        <w:spacing w:after="205"/>
        <w:ind w:right="257" w:firstLine="10"/>
      </w:pPr>
      <w:r>
        <w:rPr>
          <w:rtl w:val="0"/>
        </w:rPr>
        <w:t xml:space="preserve">🌍 From those seeking the latest headlines to seasoned news connoisseurs, InsightStream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 </w:t>
      </w:r>
    </w:p>
    <w:p w14:paraId="00000027">
      <w:pPr>
        <w:spacing w:after="205"/>
        <w:ind w:right="257" w:firstLine="10"/>
      </w:pPr>
      <w:r>
        <w:rPr>
          <w:rtl w:val="0"/>
        </w:rPr>
        <w:t xml:space="preserve">📡 Embark on this informative journey with us, where innovation seamlessly intertwines with journalistic tradition. Every click within InsightStream propels you closer to a realm of global happenings and perspectives. Join us and experience the evolution of news consumption, where each feature is meticulously crafted to offer a glimpse into the future of staying informed. </w:t>
      </w:r>
    </w:p>
    <w:p w14:paraId="00000028">
      <w:pPr>
        <w:ind w:right="257" w:firstLine="10"/>
      </w:pPr>
      <w:r>
        <w:rPr>
          <w:rtl w:val="0"/>
        </w:rPr>
        <w:t xml:space="preserve">🌐 Elevate your news exploration with InsightStream, where every headline becomes a </w:t>
      </w:r>
    </w:p>
    <w:p w14:paraId="00000029">
      <w:pPr>
        <w:ind w:right="257" w:firstLine="10"/>
      </w:pPr>
      <w:r>
        <w:rPr>
          <w:rtl w:val="0"/>
        </w:rPr>
        <w:t xml:space="preserve">gateway to a world of information waiting to be discovered and understood. Trust InsightStream to be your reliable companion on the journey of staying connected with the pulse of the world.  </w:t>
      </w:r>
    </w:p>
    <w:p w14:paraId="0000002A">
      <w:pPr>
        <w:spacing w:after="279" w:line="259" w:lineRule="auto"/>
        <w:ind w:left="0" w:right="0" w:firstLine="0"/>
        <w:jc w:val="left"/>
      </w:pPr>
      <w:r>
        <w:rPr>
          <w:rtl w:val="0"/>
        </w:rPr>
        <w:t xml:space="preserve"> </w:t>
      </w:r>
    </w:p>
    <w:p w14:paraId="0000002B">
      <w:pPr>
        <w:spacing w:after="0" w:line="259" w:lineRule="auto"/>
        <w:ind w:left="0" w:right="0" w:firstLine="0"/>
        <w:jc w:val="left"/>
      </w:pPr>
      <w:r>
        <w:rPr>
          <w:b/>
          <w:sz w:val="28"/>
          <w:szCs w:val="28"/>
          <w:rtl w:val="0"/>
        </w:rPr>
        <w:t xml:space="preserve"> </w:t>
      </w:r>
    </w:p>
    <w:p w14:paraId="0000002C">
      <w:pPr>
        <w:spacing w:after="240" w:line="259" w:lineRule="auto"/>
        <w:ind w:left="0" w:right="0" w:firstLine="0"/>
        <w:jc w:val="left"/>
      </w:pPr>
      <w:r>
        <w:rPr>
          <w:b/>
          <w:sz w:val="28"/>
          <w:szCs w:val="28"/>
          <w:rtl w:val="0"/>
        </w:rPr>
        <w:t xml:space="preserve"> </w:t>
      </w:r>
    </w:p>
    <w:p w14:paraId="0000002D">
      <w:pPr>
        <w:spacing w:after="124" w:line="259" w:lineRule="auto"/>
        <w:ind w:left="-5" w:right="0" w:firstLine="0"/>
        <w:jc w:val="left"/>
      </w:pPr>
      <w:r>
        <w:rPr>
          <w:b/>
          <w:sz w:val="28"/>
          <w:szCs w:val="28"/>
          <w:rtl w:val="0"/>
        </w:rPr>
        <w:t xml:space="preserve">Scenario Based Intro: </w:t>
      </w:r>
    </w:p>
    <w:p w14:paraId="0000002E">
      <w:pPr>
        <w:ind w:right="257" w:firstLine="10"/>
      </w:pPr>
      <w:r>
        <w:rPr>
          <w:rtl w:val="0"/>
        </w:rPr>
        <w:t xml:space="preserve">Suppose you're rushing home after work, phone clutched in your hand. Today's been a whirlwind, and you have no idea what's happening in the world.  Suddenly, you remember InsightStream , the innovative app you downloaded that promised to revolutionize your news experience.  Intrigued, you open the app. Images flash across the screen – breaking headlines, in-depth articles, diverse categories.  This isn't your typical news feed.   InsightStream feels...different.  Intrigued, you tap a category and dive in, ready to explore the future of staying informed. </w:t>
      </w:r>
    </w:p>
    <w:p w14:paraId="0000002F">
      <w:pPr>
        <w:spacing w:after="199" w:line="259" w:lineRule="auto"/>
        <w:ind w:left="0" w:right="0" w:firstLine="0"/>
        <w:jc w:val="left"/>
      </w:pPr>
      <w:r>
        <w:rPr>
          <w:rtl w:val="0"/>
        </w:rPr>
        <w:t xml:space="preserve"> </w:t>
      </w:r>
    </w:p>
    <w:p w14:paraId="00000030">
      <w:pPr>
        <w:spacing w:after="124" w:line="259" w:lineRule="auto"/>
        <w:ind w:left="-5" w:right="0" w:firstLine="0"/>
        <w:jc w:val="left"/>
      </w:pPr>
      <w:r>
        <w:rPr>
          <w:b/>
          <w:sz w:val="28"/>
          <w:szCs w:val="28"/>
          <w:rtl w:val="0"/>
        </w:rPr>
        <w:t xml:space="preserve">Technical Architecture: </w:t>
      </w:r>
    </w:p>
    <w:p w14:paraId="00000031">
      <w:pPr>
        <w:spacing w:after="121" w:line="259" w:lineRule="auto"/>
        <w:ind w:left="0" w:right="0" w:firstLine="0"/>
        <w:jc w:val="right"/>
      </w:pPr>
      <w:r>
        <w:drawing>
          <wp:inline distT="0" distB="0" distL="0" distR="0">
            <wp:extent cx="5819775" cy="9048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5819775" cy="904875"/>
                    </a:xfrm>
                    <a:prstGeom prst="rect">
                      <a:avLst/>
                    </a:prstGeom>
                  </pic:spPr>
                </pic:pic>
              </a:graphicData>
            </a:graphic>
          </wp:inline>
        </w:drawing>
      </w:r>
      <w:r>
        <w:rPr>
          <w:b/>
          <w:sz w:val="28"/>
          <w:szCs w:val="28"/>
          <w:rtl w:val="0"/>
        </w:rPr>
        <w:t xml:space="preserve"> </w:t>
      </w:r>
    </w:p>
    <w:p w14:paraId="00000032">
      <w:pPr>
        <w:ind w:right="257" w:firstLine="10"/>
      </w:pPr>
      <w:r>
        <w:rPr>
          <w:rtl w:val="0"/>
        </w:rPr>
        <w:t xml:space="preserve">The user experience starts with the InsightStream web application's UI, likely built with a framework like React or Vue.js for a smooth, single-page experience. This UI interacts with an API client specifically designed for InsightStream. This client handles communication with the backend, but with a twist: it leverages Rapid API, a platform providing access to various external APIs. This suggests InsightStream might integrate external data feeds or functionalities through Rapid API, enriching the user experience without building everything from scratch. </w:t>
      </w:r>
    </w:p>
    <w:p w14:paraId="00000033">
      <w:pPr>
        <w:spacing w:after="199" w:line="259" w:lineRule="auto"/>
        <w:ind w:left="0" w:right="0" w:firstLine="0"/>
        <w:jc w:val="left"/>
      </w:pPr>
      <w:r>
        <w:rPr>
          <w:rtl w:val="0"/>
        </w:rPr>
        <w:t xml:space="preserve"> </w:t>
      </w:r>
    </w:p>
    <w:p w14:paraId="00000034">
      <w:pPr>
        <w:spacing w:after="124" w:line="259" w:lineRule="auto"/>
        <w:ind w:left="-5" w:right="0" w:firstLine="0"/>
        <w:jc w:val="left"/>
      </w:pPr>
      <w:r>
        <w:rPr>
          <w:b/>
          <w:sz w:val="28"/>
          <w:szCs w:val="28"/>
          <w:rtl w:val="0"/>
        </w:rPr>
        <w:t xml:space="preserve">Project Goals and Objectives: </w:t>
      </w:r>
    </w:p>
    <w:p w14:paraId="00000035">
      <w:pPr>
        <w:ind w:right="257" w:firstLine="10"/>
      </w:pPr>
      <w:r>
        <w:rPr>
          <w:rtl w:val="0"/>
        </w:rPr>
        <w:t xml:space="preserve">The primary objective of InsightStream is to establish a user-friendly platform tailored for individuals who are passionate about staying informed, exploring diverse news topics, and accessing the latest updates. </w:t>
      </w:r>
    </w:p>
    <w:p w14:paraId="00000036">
      <w:pPr>
        <w:spacing w:after="189"/>
        <w:ind w:right="257" w:firstLine="10"/>
      </w:pPr>
      <w:r>
        <w:rPr>
          <w:rtl w:val="0"/>
        </w:rPr>
        <w:t xml:space="preserve">Our key goals include: </w:t>
      </w:r>
    </w:p>
    <w:p w14:paraId="00000037">
      <w:pPr>
        <w:numPr>
          <w:ilvl w:val="0"/>
          <w:numId w:val="1"/>
        </w:numPr>
        <w:spacing w:after="29"/>
        <w:ind w:left="720" w:right="257" w:hanging="360"/>
      </w:pPr>
      <w:r>
        <w:rPr>
          <w:b/>
          <w:rtl w:val="0"/>
        </w:rPr>
        <w:t>User-Friendly Experience:</w:t>
      </w:r>
      <w:r>
        <w:rPr>
          <w:rtl w:val="0"/>
        </w:rPr>
        <w:t xml:space="preserve"> Develop an interface that is intuitive and easy to navigate, ensuring users can effortlessly access, save, and share their preferred news articles. </w:t>
      </w:r>
    </w:p>
    <w:p w14:paraId="00000038">
      <w:pPr>
        <w:numPr>
          <w:ilvl w:val="0"/>
          <w:numId w:val="1"/>
        </w:numPr>
        <w:spacing w:after="29"/>
        <w:ind w:left="720" w:right="257" w:hanging="360"/>
      </w:pPr>
      <w:r>
        <w:rPr>
          <w:b/>
          <w:rtl w:val="0"/>
        </w:rPr>
        <w:t>Comprehensive News Management:</w:t>
      </w:r>
      <w:r>
        <w:rPr>
          <w:rtl w:val="0"/>
        </w:rPr>
        <w:t xml:space="preserve"> Provide robust features for organizing and managing news content, incorporating advanced search options for a personalized news experience. </w:t>
      </w:r>
    </w:p>
    <w:p w14:paraId="00000039">
      <w:pPr>
        <w:numPr>
          <w:ilvl w:val="0"/>
          <w:numId w:val="1"/>
        </w:numPr>
        <w:spacing w:after="5"/>
        <w:ind w:left="720" w:right="257" w:hanging="360"/>
      </w:pPr>
      <w:r>
        <w:rPr>
          <w:b/>
          <w:rtl w:val="0"/>
        </w:rPr>
        <w:t>Technology Stack:</w:t>
      </w:r>
      <w:r>
        <w:rPr>
          <w:rtl w:val="0"/>
        </w:rPr>
        <w:t xml:space="preserve"> Employ cutting-edge web development technologies, such as React.js, to ensure an efficient and enjoyable user interface. </w:t>
      </w:r>
    </w:p>
    <w:p w14:paraId="0000003A">
      <w:pPr>
        <w:spacing w:after="0" w:line="259" w:lineRule="auto"/>
        <w:ind w:left="720" w:right="0" w:firstLine="0"/>
        <w:jc w:val="left"/>
      </w:pPr>
      <w:r>
        <w:rPr>
          <w:rtl w:val="0"/>
        </w:rPr>
        <w:t xml:space="preserve"> </w:t>
      </w:r>
    </w:p>
    <w:p w14:paraId="0000003B">
      <w:pPr>
        <w:spacing w:after="160" w:line="259" w:lineRule="auto"/>
        <w:ind w:left="0" w:right="0" w:firstLine="0"/>
        <w:jc w:val="left"/>
      </w:pPr>
      <w:r>
        <w:rPr>
          <w:b/>
          <w:sz w:val="28"/>
          <w:szCs w:val="28"/>
          <w:rtl w:val="0"/>
        </w:rPr>
        <w:t xml:space="preserve"> </w:t>
      </w:r>
    </w:p>
    <w:p w14:paraId="0000003C">
      <w:pPr>
        <w:spacing w:after="160" w:line="259" w:lineRule="auto"/>
        <w:ind w:left="0" w:right="0" w:firstLine="0"/>
        <w:jc w:val="left"/>
      </w:pPr>
      <w:r>
        <w:rPr>
          <w:b/>
          <w:sz w:val="28"/>
          <w:szCs w:val="28"/>
          <w:rtl w:val="0"/>
        </w:rPr>
        <w:t xml:space="preserve"> </w:t>
      </w:r>
    </w:p>
    <w:p w14:paraId="0000003D">
      <w:pPr>
        <w:spacing w:after="146" w:line="259" w:lineRule="auto"/>
        <w:ind w:left="-5" w:right="0" w:firstLine="0"/>
        <w:jc w:val="left"/>
      </w:pPr>
      <w:r>
        <w:rPr>
          <w:b/>
          <w:sz w:val="28"/>
          <w:szCs w:val="28"/>
          <w:rtl w:val="0"/>
        </w:rPr>
        <w:t xml:space="preserve">Features of InsightStream: </w:t>
      </w:r>
    </w:p>
    <w:p w14:paraId="0000003E">
      <w:pPr>
        <w:numPr>
          <w:ilvl w:val="0"/>
          <w:numId w:val="1"/>
        </w:numPr>
        <w:spacing w:after="29"/>
        <w:ind w:left="720" w:right="257" w:hanging="360"/>
      </w:pPr>
      <w:r>
        <w:rPr>
          <w:b/>
          <w:rtl w:val="0"/>
        </w:rPr>
        <w:t xml:space="preserve">News from API Sources: </w:t>
      </w:r>
      <w:r>
        <w:rPr>
          <w:rtl w:val="0"/>
        </w:rPr>
        <w:t>Access a vast library of global news spanning various categories and interests, ensuring a well-rounded coverage of current affairs.</w:t>
      </w:r>
      <w:r>
        <w:rPr>
          <w:b/>
          <w:rtl w:val="0"/>
        </w:rPr>
        <w:t xml:space="preserve"> </w:t>
      </w:r>
    </w:p>
    <w:p w14:paraId="0000003F">
      <w:pPr>
        <w:numPr>
          <w:ilvl w:val="0"/>
          <w:numId w:val="1"/>
        </w:numPr>
        <w:spacing w:after="29"/>
        <w:ind w:left="720" w:right="257" w:hanging="360"/>
      </w:pPr>
      <w:r>
        <w:rPr>
          <w:b/>
          <w:rtl w:val="0"/>
        </w:rPr>
        <w:t xml:space="preserve">Visual News Exploration: </w:t>
      </w:r>
      <w:r>
        <w:rPr>
          <w:rtl w:val="0"/>
        </w:rPr>
        <w:t xml:space="preserve">Discover breaking stories and explore different news categories through curated image galleries, enhancing the visual appeal of news discovery. </w:t>
      </w:r>
    </w:p>
    <w:p w14:paraId="00000040">
      <w:pPr>
        <w:numPr>
          <w:ilvl w:val="0"/>
          <w:numId w:val="1"/>
        </w:numPr>
        <w:spacing w:after="29"/>
        <w:ind w:left="720" w:right="257" w:hanging="360"/>
      </w:pPr>
      <w:r>
        <w:rPr>
          <w:b/>
          <w:rtl w:val="0"/>
        </w:rPr>
        <w:t>Intuitive Design:</w:t>
      </w:r>
      <w:r>
        <w:rPr>
          <w:rtl w:val="0"/>
        </w:rPr>
        <w:t xml:space="preserve"> Navigate the application seamlessly with a clean, modern interface designed for optimal user experience and clarity in information presentation. </w:t>
      </w:r>
    </w:p>
    <w:p w14:paraId="00000041">
      <w:pPr>
        <w:numPr>
          <w:ilvl w:val="0"/>
          <w:numId w:val="1"/>
        </w:numPr>
        <w:ind w:left="720" w:right="257" w:hanging="360"/>
      </w:pPr>
      <w:r>
        <w:rPr>
          <w:b/>
          <w:rtl w:val="0"/>
        </w:rPr>
        <w:t xml:space="preserve">Advanced Search Feature: </w:t>
      </w:r>
      <w:r>
        <w:rPr>
          <w:rtl w:val="0"/>
        </w:rPr>
        <w:t xml:space="preserve">Easily access news articles on specific topics through a powerful search feature, providing users with tailored news content based on their interests. </w:t>
      </w:r>
    </w:p>
    <w:p w14:paraId="00000042">
      <w:pPr>
        <w:spacing w:after="201" w:line="259" w:lineRule="auto"/>
        <w:ind w:left="0" w:right="0" w:firstLine="0"/>
        <w:jc w:val="left"/>
      </w:pPr>
      <w:r>
        <w:rPr>
          <w:rtl w:val="0"/>
        </w:rPr>
        <w:t xml:space="preserve"> </w:t>
      </w:r>
    </w:p>
    <w:p w14:paraId="00000043">
      <w:pPr>
        <w:spacing w:after="124" w:line="259" w:lineRule="auto"/>
        <w:ind w:left="-5" w:right="0" w:firstLine="0"/>
        <w:jc w:val="left"/>
      </w:pPr>
      <w:r>
        <w:rPr>
          <w:b/>
          <w:sz w:val="28"/>
          <w:szCs w:val="28"/>
          <w:rtl w:val="0"/>
        </w:rPr>
        <w:t>PRE-REQUISITES</w:t>
      </w:r>
      <w:r>
        <w:rPr>
          <w:sz w:val="22"/>
          <w:szCs w:val="22"/>
          <w:rtl w:val="0"/>
        </w:rPr>
        <w:t xml:space="preserve">: </w:t>
      </w:r>
    </w:p>
    <w:p w14:paraId="00000044">
      <w:pPr>
        <w:spacing w:after="187"/>
        <w:ind w:right="257" w:firstLine="10"/>
      </w:pPr>
      <w:r>
        <w:rPr>
          <w:rtl w:val="0"/>
        </w:rPr>
        <w:t xml:space="preserve">Here are the key prerequisites for developing a frontend application using React.js: </w:t>
      </w:r>
    </w:p>
    <w:p w14:paraId="00000045">
      <w:pPr>
        <w:numPr>
          <w:ilvl w:val="0"/>
          <w:numId w:val="1"/>
        </w:numPr>
        <w:spacing w:after="143" w:line="259" w:lineRule="auto"/>
        <w:ind w:left="720" w:right="257" w:hanging="360"/>
      </w:pPr>
      <w:r>
        <w:rPr>
          <w:b/>
          <w:rtl w:val="0"/>
        </w:rPr>
        <w:t>Node.js and npm</w:t>
      </w:r>
      <w:r>
        <w:rPr>
          <w:rtl w:val="0"/>
        </w:rPr>
        <w:t xml:space="preserve">: </w:t>
      </w:r>
    </w:p>
    <w:p w14:paraId="00000046">
      <w:pPr>
        <w:ind w:left="715" w:right="257" w:firstLine="0"/>
      </w:pPr>
      <w:r>
        <w:rPr>
          <w:rFonts w:ascii="Arial" w:hAnsi="Arial" w:eastAsia="Arial" w:cs="Arial"/>
          <w:rtl w:val="0"/>
        </w:rPr>
        <w:t xml:space="preserve"> </w:t>
      </w:r>
      <w:r>
        <w:rPr>
          <w:rtl w:val="0"/>
        </w:rPr>
        <w:t xml:space="preserve">Node.js is a powerful JavaScript runtime environment that allows you to run JavaScript code on the local environment. It provides a scalable and efficient platform for building network applications. </w:t>
      </w:r>
    </w:p>
    <w:p w14:paraId="00000047">
      <w:pPr>
        <w:ind w:left="715" w:right="257" w:firstLine="0"/>
      </w:pPr>
      <w:r>
        <w:rPr>
          <w:rtl w:val="0"/>
        </w:rPr>
        <w:t xml:space="preserve">Install Node.js and npm on your development machine, as they are required to run JavaScript on the server-side. </w:t>
      </w:r>
    </w:p>
    <w:p w14:paraId="00000048">
      <w:pPr>
        <w:numPr>
          <w:ilvl w:val="1"/>
          <w:numId w:val="1"/>
        </w:numPr>
        <w:spacing w:after="0" w:line="259" w:lineRule="auto"/>
        <w:ind w:left="1440" w:right="257" w:hanging="360"/>
      </w:pPr>
      <w:r>
        <w:rPr>
          <w:rtl w:val="0"/>
        </w:rPr>
        <w:t xml:space="preserve">Download: </w:t>
      </w:r>
      <w:r>
        <w:fldChar w:fldCharType="begin"/>
      </w:r>
      <w:r>
        <w:instrText xml:space="preserve"> HYPERLINK "https://nodejs.org/en/download/" \h </w:instrText>
      </w:r>
      <w:r>
        <w:fldChar w:fldCharType="separate"/>
      </w:r>
      <w:r>
        <w:rPr>
          <w:color w:val="0563C1"/>
          <w:u w:val="single"/>
          <w:rtl w:val="0"/>
        </w:rPr>
        <w:t>https://nodejs.org/en/download/</w:t>
      </w:r>
      <w:r>
        <w:rPr>
          <w:color w:val="0563C1"/>
          <w:u w:val="single"/>
          <w:rtl w:val="0"/>
        </w:rPr>
        <w:fldChar w:fldCharType="end"/>
      </w:r>
      <w:r>
        <w:rPr>
          <w:rtl w:val="0"/>
        </w:rPr>
        <w:t xml:space="preserve"> </w:t>
      </w:r>
    </w:p>
    <w:p w14:paraId="00000049">
      <w:pPr>
        <w:numPr>
          <w:ilvl w:val="1"/>
          <w:numId w:val="1"/>
        </w:numPr>
        <w:spacing w:after="160" w:line="259" w:lineRule="auto"/>
        <w:ind w:left="1440" w:right="257" w:hanging="360"/>
      </w:pPr>
      <w:r>
        <w:rPr>
          <w:rtl w:val="0"/>
        </w:rPr>
        <w:t xml:space="preserve">Installation instructions: </w:t>
      </w:r>
      <w:r>
        <w:fldChar w:fldCharType="begin"/>
      </w:r>
      <w:r>
        <w:instrText xml:space="preserve"> HYPERLINK "https://nodejs.org/en/download/package-manager/" \h </w:instrText>
      </w:r>
      <w:r>
        <w:fldChar w:fldCharType="separate"/>
      </w:r>
      <w:r>
        <w:rPr>
          <w:color w:val="0563C1"/>
          <w:u w:val="single"/>
          <w:rtl w:val="0"/>
        </w:rPr>
        <w:t>https://nodejs.org/en/download/package-manager/</w:t>
      </w:r>
      <w:r>
        <w:rPr>
          <w:color w:val="0563C1"/>
          <w:u w:val="single"/>
          <w:rtl w:val="0"/>
        </w:rPr>
        <w:fldChar w:fldCharType="end"/>
      </w:r>
      <w:r>
        <w:rPr>
          <w:rtl w:val="0"/>
        </w:rPr>
        <w:t xml:space="preserve"> </w:t>
      </w:r>
    </w:p>
    <w:p w14:paraId="0000004A">
      <w:pPr>
        <w:spacing w:after="181" w:line="259" w:lineRule="auto"/>
        <w:ind w:left="0" w:right="0" w:firstLine="0"/>
        <w:jc w:val="left"/>
      </w:pPr>
      <w:r>
        <w:rPr>
          <w:rtl w:val="0"/>
        </w:rPr>
        <w:t xml:space="preserve"> </w:t>
      </w:r>
    </w:p>
    <w:p w14:paraId="0000004B">
      <w:pPr>
        <w:numPr>
          <w:ilvl w:val="0"/>
          <w:numId w:val="1"/>
        </w:numPr>
        <w:spacing w:after="146" w:line="259" w:lineRule="auto"/>
        <w:ind w:left="720" w:right="257" w:hanging="360"/>
      </w:pPr>
      <w:r>
        <w:rPr>
          <w:b/>
          <w:rtl w:val="0"/>
        </w:rPr>
        <w:t>React.js</w:t>
      </w:r>
      <w:r>
        <w:rPr>
          <w:rtl w:val="0"/>
        </w:rPr>
        <w:t xml:space="preserve">: </w:t>
      </w:r>
    </w:p>
    <w:p w14:paraId="0000004C">
      <w:pPr>
        <w:ind w:left="715" w:right="257" w:firstLine="0"/>
      </w:pPr>
      <w:r>
        <w:rPr>
          <w:rFonts w:ascii="Arial" w:hAnsi="Arial" w:eastAsia="Arial" w:cs="Arial"/>
          <w:rtl w:val="0"/>
        </w:rPr>
        <w:t xml:space="preserve"> </w:t>
      </w:r>
      <w:r>
        <w:rPr>
          <w:rtl w:val="0"/>
        </w:rPr>
        <w:t xml:space="preserve">React.js is a popular JavaScript library for building user interfaces. It enables developers to create interactive and reusable UI components, making it easier to build dynamic and responsive web applications. </w:t>
      </w:r>
    </w:p>
    <w:p w14:paraId="0000004D">
      <w:pPr>
        <w:ind w:left="715" w:right="257" w:firstLine="0"/>
      </w:pPr>
      <w:r>
        <w:rPr>
          <w:rtl w:val="0"/>
        </w:rPr>
        <w:t xml:space="preserve">Install React.js, a JavaScript library for building user interfaces. </w:t>
      </w:r>
    </w:p>
    <w:p w14:paraId="0000004E">
      <w:pPr>
        <w:numPr>
          <w:ilvl w:val="1"/>
          <w:numId w:val="1"/>
        </w:numPr>
        <w:spacing w:after="132"/>
        <w:ind w:left="1440" w:right="257" w:hanging="360"/>
      </w:pPr>
      <w:r>
        <w:rPr>
          <w:rtl w:val="0"/>
        </w:rPr>
        <w:t xml:space="preserve">Create a new React app: </w:t>
      </w:r>
    </w:p>
    <w:p w14:paraId="0000004F">
      <w:pPr>
        <w:spacing w:after="154" w:line="259" w:lineRule="auto"/>
        <w:ind w:left="0" w:right="216" w:firstLine="0"/>
        <w:jc w:val="center"/>
      </w:pPr>
      <w:r>
        <w:rPr>
          <w:rFonts w:ascii="Courier New" w:hAnsi="Courier New" w:eastAsia="Courier New" w:cs="Courier New"/>
          <w:rtl w:val="0"/>
        </w:rPr>
        <w:t xml:space="preserve">npx create-react-app my-react-app </w:t>
      </w:r>
    </w:p>
    <w:p w14:paraId="00000050">
      <w:pPr>
        <w:spacing w:after="199" w:line="259" w:lineRule="auto"/>
        <w:ind w:left="0" w:right="402" w:firstLine="0"/>
        <w:jc w:val="center"/>
      </w:pPr>
      <w:r>
        <w:rPr>
          <w:sz w:val="20"/>
          <w:szCs w:val="20"/>
          <w:rtl w:val="0"/>
        </w:rPr>
        <w:t xml:space="preserve">Replace my-react-app with your preferred project name. </w:t>
      </w:r>
    </w:p>
    <w:p w14:paraId="00000051">
      <w:pPr>
        <w:numPr>
          <w:ilvl w:val="1"/>
          <w:numId w:val="1"/>
        </w:numPr>
        <w:ind w:left="1440" w:right="257" w:hanging="360"/>
      </w:pPr>
      <w:r>
        <w:rPr>
          <w:rtl w:val="0"/>
        </w:rPr>
        <w:t xml:space="preserve">Navigate to the project directory: </w:t>
      </w:r>
    </w:p>
    <w:p w14:paraId="00000052">
      <w:pPr>
        <w:spacing w:after="159" w:line="259" w:lineRule="auto"/>
        <w:ind w:left="2155" w:right="3330" w:firstLine="0"/>
        <w:jc w:val="left"/>
      </w:pPr>
      <w:r>
        <w:rPr>
          <w:rFonts w:ascii="Courier New" w:hAnsi="Courier New" w:eastAsia="Courier New" w:cs="Courier New"/>
          <w:rtl w:val="0"/>
        </w:rPr>
        <w:t xml:space="preserve">cd my-react-app </w:t>
      </w:r>
    </w:p>
    <w:p w14:paraId="00000053">
      <w:pPr>
        <w:spacing w:after="193" w:line="259" w:lineRule="auto"/>
        <w:ind w:left="1440" w:right="0" w:firstLine="0"/>
        <w:jc w:val="left"/>
      </w:pPr>
      <w:r>
        <w:rPr>
          <w:rFonts w:ascii="Courier New" w:hAnsi="Courier New" w:eastAsia="Courier New" w:cs="Courier New"/>
          <w:rtl w:val="0"/>
        </w:rPr>
        <w:t xml:space="preserve"> </w:t>
      </w:r>
    </w:p>
    <w:p w14:paraId="00000054">
      <w:pPr>
        <w:numPr>
          <w:ilvl w:val="1"/>
          <w:numId w:val="1"/>
        </w:numPr>
        <w:ind w:left="1440" w:right="257" w:hanging="360"/>
      </w:pPr>
      <w:r>
        <w:rPr>
          <w:rtl w:val="0"/>
        </w:rPr>
        <w:t xml:space="preserve">Running the React App: </w:t>
      </w:r>
    </w:p>
    <w:p w14:paraId="00000055">
      <w:pPr>
        <w:ind w:left="1450" w:right="257" w:firstLine="0"/>
      </w:pPr>
      <w:r>
        <w:rPr>
          <w:rtl w:val="0"/>
        </w:rPr>
        <w:t xml:space="preserve">With the React app created, you can now start the development server and see your React application in action. </w:t>
      </w:r>
    </w:p>
    <w:p w14:paraId="00000056">
      <w:pPr>
        <w:numPr>
          <w:ilvl w:val="1"/>
          <w:numId w:val="1"/>
        </w:numPr>
        <w:spacing w:after="131"/>
        <w:ind w:left="1440" w:right="257" w:hanging="360"/>
      </w:pPr>
      <w:r>
        <w:rPr>
          <w:rtl w:val="0"/>
        </w:rPr>
        <w:t xml:space="preserve">Start the development server: </w:t>
      </w:r>
    </w:p>
    <w:p w14:paraId="00000057">
      <w:pPr>
        <w:spacing w:after="192" w:line="259" w:lineRule="auto"/>
        <w:ind w:left="2155" w:right="3330" w:firstLine="0"/>
        <w:jc w:val="left"/>
      </w:pPr>
      <w:r>
        <w:rPr>
          <w:rFonts w:ascii="Courier New" w:hAnsi="Courier New" w:eastAsia="Courier New" w:cs="Courier New"/>
          <w:rtl w:val="0"/>
        </w:rPr>
        <w:t xml:space="preserve">npm start </w:t>
      </w:r>
    </w:p>
    <w:p w14:paraId="00000058">
      <w:pPr>
        <w:ind w:left="2170" w:right="257" w:firstLine="0"/>
      </w:pPr>
      <w:r>
        <w:rPr>
          <w:rtl w:val="0"/>
        </w:rPr>
        <w:t xml:space="preserve">This command launches the development server, and you can access your React app at </w:t>
      </w:r>
      <w:r>
        <w:rPr>
          <w:color w:val="0563C1"/>
          <w:u w:val="single"/>
          <w:rtl w:val="0"/>
        </w:rPr>
        <w:t>http://localhost:3000</w:t>
      </w:r>
      <w:r>
        <w:rPr>
          <w:rtl w:val="0"/>
        </w:rPr>
        <w:t xml:space="preserve"> in your web browser. </w:t>
      </w:r>
    </w:p>
    <w:p w14:paraId="00000059">
      <w:pPr>
        <w:spacing w:after="257" w:line="259" w:lineRule="auto"/>
        <w:ind w:left="2160" w:right="0" w:firstLine="0"/>
        <w:jc w:val="left"/>
      </w:pPr>
      <w:r>
        <w:rPr>
          <w:rtl w:val="0"/>
        </w:rPr>
        <w:t xml:space="preserve"> </w:t>
      </w:r>
    </w:p>
    <w:p w14:paraId="0000005A">
      <w:pPr>
        <w:numPr>
          <w:ilvl w:val="0"/>
          <w:numId w:val="1"/>
        </w:numPr>
        <w:spacing w:after="3"/>
        <w:ind w:left="720" w:right="257" w:hanging="360"/>
      </w:pPr>
      <w:r>
        <w:rPr>
          <w:b/>
          <w:rtl w:val="0"/>
        </w:rPr>
        <w:t>HTML, CSS, and JavaScript</w:t>
      </w:r>
      <w:r>
        <w:rPr>
          <w:sz w:val="22"/>
          <w:szCs w:val="22"/>
          <w:rtl w:val="0"/>
        </w:rPr>
        <w:t xml:space="preserve">: </w:t>
      </w:r>
      <w:r>
        <w:rPr>
          <w:rtl w:val="0"/>
        </w:rPr>
        <w:t>Basic knowledge of HTML for creating the structure of your app, CSS for styling, and JavaScript for client-side interactivity is essential.</w:t>
      </w:r>
      <w:r>
        <w:rPr>
          <w:sz w:val="28"/>
          <w:szCs w:val="28"/>
          <w:rtl w:val="0"/>
        </w:rPr>
        <w:t xml:space="preserve"> </w:t>
      </w:r>
    </w:p>
    <w:p w14:paraId="0000005B">
      <w:pPr>
        <w:spacing w:after="129" w:line="259" w:lineRule="auto"/>
        <w:ind w:left="720" w:right="0" w:firstLine="0"/>
        <w:jc w:val="left"/>
      </w:pPr>
      <w:r>
        <w:rPr>
          <w:sz w:val="28"/>
          <w:szCs w:val="28"/>
          <w:rtl w:val="0"/>
        </w:rPr>
        <w:t xml:space="preserve"> </w:t>
      </w:r>
    </w:p>
    <w:p w14:paraId="0000005C">
      <w:pPr>
        <w:numPr>
          <w:ilvl w:val="0"/>
          <w:numId w:val="1"/>
        </w:numPr>
        <w:spacing w:after="2"/>
        <w:ind w:left="720" w:right="257" w:hanging="360"/>
      </w:pPr>
      <w:r>
        <w:rPr>
          <w:b/>
          <w:rtl w:val="0"/>
        </w:rPr>
        <w:t>Version Control</w:t>
      </w:r>
      <w:r>
        <w:rPr>
          <w:rtl w:val="0"/>
        </w:rPr>
        <w:t>: Use Git for version control, enabling collaboration and tracking changes throughout the development process. Platforms like GitHub or Bitbucket can host your repository.</w:t>
      </w:r>
      <w:r>
        <w:rPr>
          <w:sz w:val="32"/>
          <w:szCs w:val="32"/>
          <w:rtl w:val="0"/>
        </w:rPr>
        <w:t xml:space="preserve"> </w:t>
      </w:r>
    </w:p>
    <w:p w14:paraId="0000005D">
      <w:pPr>
        <w:tabs>
          <w:tab w:val="center" w:pos="1440"/>
          <w:tab w:val="center" w:pos="1719"/>
          <w:tab w:val="center" w:pos="2174"/>
          <w:tab w:val="center" w:pos="3065"/>
          <w:tab w:val="center" w:pos="6397"/>
        </w:tabs>
        <w:spacing w:after="4"/>
        <w:ind w:left="0" w:right="0" w:firstLine="0"/>
        <w:jc w:val="left"/>
      </w:pPr>
      <w:r>
        <w:rPr>
          <w:sz w:val="22"/>
          <w:szCs w:val="22"/>
          <w:rtl w:val="0"/>
        </w:rPr>
        <w:tab/>
      </w:r>
      <w:r>
        <w:rPr>
          <w:rtl w:val="0"/>
        </w:rPr>
        <w:t xml:space="preserve"> </w:t>
      </w:r>
      <w:r>
        <w:rPr>
          <w:rtl w:val="0"/>
        </w:rPr>
        <w:tab/>
      </w:r>
      <w:r>
        <w:rPr>
          <w:rtl w:val="0"/>
        </w:rPr>
        <w:t xml:space="preserve">• </w:t>
      </w:r>
      <w:r>
        <w:rPr>
          <w:rtl w:val="0"/>
        </w:rPr>
        <w:tab/>
      </w:r>
      <w:r>
        <w:rPr>
          <w:rtl w:val="0"/>
        </w:rPr>
        <w:t xml:space="preserve">Git: </w:t>
      </w:r>
      <w:r>
        <w:rPr>
          <w:rtl w:val="0"/>
        </w:rPr>
        <w:tab/>
      </w:r>
      <w:r>
        <w:rPr>
          <w:rtl w:val="0"/>
        </w:rPr>
        <w:t xml:space="preserve">Download </w:t>
      </w:r>
      <w:r>
        <w:rPr>
          <w:rtl w:val="0"/>
        </w:rPr>
        <w:tab/>
      </w:r>
      <w:r>
        <w:rPr>
          <w:rtl w:val="0"/>
        </w:rPr>
        <w:t xml:space="preserve">and installation instructions can be found at: </w:t>
      </w:r>
    </w:p>
    <w:p w14:paraId="0000005E">
      <w:pPr>
        <w:spacing w:after="160" w:line="259" w:lineRule="auto"/>
        <w:ind w:left="730" w:right="892" w:firstLine="0"/>
      </w:pPr>
      <w:r>
        <w:fldChar w:fldCharType="begin"/>
      </w:r>
      <w:r>
        <w:instrText xml:space="preserve"> HYPERLINK "https://git-scm.com/downloads" \h </w:instrText>
      </w:r>
      <w:r>
        <w:fldChar w:fldCharType="separate"/>
      </w:r>
      <w:r>
        <w:rPr>
          <w:color w:val="0563C1"/>
          <w:u w:val="single"/>
          <w:rtl w:val="0"/>
        </w:rPr>
        <w:t>https://git-scm.com/downloads</w:t>
      </w:r>
      <w:r>
        <w:rPr>
          <w:color w:val="0563C1"/>
          <w:u w:val="single"/>
          <w:rtl w:val="0"/>
        </w:rPr>
        <w:fldChar w:fldCharType="end"/>
      </w:r>
      <w:r>
        <w:rPr>
          <w:rtl w:val="0"/>
        </w:rPr>
        <w:t xml:space="preserve">  </w:t>
      </w:r>
    </w:p>
    <w:p w14:paraId="0000005F">
      <w:pPr>
        <w:spacing w:after="185" w:line="259" w:lineRule="auto"/>
        <w:ind w:left="0" w:right="0" w:firstLine="0"/>
        <w:jc w:val="left"/>
      </w:pPr>
      <w:r>
        <w:rPr>
          <w:rtl w:val="0"/>
        </w:rPr>
        <w:t xml:space="preserve"> </w:t>
      </w:r>
    </w:p>
    <w:p w14:paraId="00000060">
      <w:pPr>
        <w:numPr>
          <w:ilvl w:val="0"/>
          <w:numId w:val="1"/>
        </w:numPr>
        <w:spacing w:after="4"/>
        <w:ind w:left="720" w:right="257" w:hanging="360"/>
      </w:pPr>
      <w:r>
        <w:rPr>
          <w:b/>
          <w:rtl w:val="0"/>
        </w:rPr>
        <w:t>Development Environment</w:t>
      </w:r>
      <w:r>
        <w:rPr>
          <w:rtl w:val="0"/>
        </w:rPr>
        <w:t xml:space="preserve">: Choose a code editor or Integrated Development Environment (IDE) that suits your preferences, such as Visual Studio Code, Sublime Text, or WebStorm. </w:t>
      </w:r>
    </w:p>
    <w:p w14:paraId="00000061">
      <w:pPr>
        <w:spacing w:after="7" w:line="259" w:lineRule="auto"/>
        <w:ind w:left="720" w:right="0" w:firstLine="0"/>
        <w:jc w:val="left"/>
      </w:pPr>
      <w:r>
        <w:rPr>
          <w:rtl w:val="0"/>
        </w:rPr>
        <w:t xml:space="preserve"> </w:t>
      </w:r>
    </w:p>
    <w:p w14:paraId="00000062">
      <w:pPr>
        <w:numPr>
          <w:ilvl w:val="2"/>
          <w:numId w:val="2"/>
        </w:numPr>
        <w:spacing w:after="7" w:line="259" w:lineRule="auto"/>
        <w:ind w:left="1599" w:right="0" w:hanging="174"/>
        <w:jc w:val="left"/>
      </w:pPr>
      <w:r>
        <w:rPr>
          <w:rtl w:val="0"/>
        </w:rPr>
        <w:t xml:space="preserve">Visual Studio Code: Download from </w:t>
      </w:r>
      <w:r>
        <w:fldChar w:fldCharType="begin"/>
      </w:r>
      <w:r>
        <w:instrText xml:space="preserve"> HYPERLINK "https://code.visualstudio.com/download" \h </w:instrText>
      </w:r>
      <w:r>
        <w:fldChar w:fldCharType="separate"/>
      </w:r>
      <w:r>
        <w:rPr>
          <w:color w:val="0563C1"/>
          <w:sz w:val="22"/>
          <w:szCs w:val="22"/>
          <w:u w:val="single"/>
          <w:rtl w:val="0"/>
        </w:rPr>
        <w:t>https://code.visualstudio.com/download</w:t>
      </w:r>
      <w:r>
        <w:rPr>
          <w:color w:val="0563C1"/>
          <w:sz w:val="22"/>
          <w:szCs w:val="22"/>
          <w:u w:val="single"/>
          <w:rtl w:val="0"/>
        </w:rPr>
        <w:fldChar w:fldCharType="end"/>
      </w:r>
      <w:r>
        <w:rPr>
          <w:sz w:val="22"/>
          <w:szCs w:val="22"/>
          <w:rtl w:val="0"/>
        </w:rPr>
        <w:t xml:space="preserve"> </w:t>
      </w:r>
    </w:p>
    <w:p w14:paraId="00000063">
      <w:pPr>
        <w:numPr>
          <w:ilvl w:val="2"/>
          <w:numId w:val="2"/>
        </w:numPr>
        <w:spacing w:after="7" w:line="259" w:lineRule="auto"/>
        <w:ind w:left="1599" w:right="0" w:hanging="174"/>
        <w:jc w:val="left"/>
      </w:pPr>
      <w:r>
        <w:rPr>
          <w:rtl w:val="0"/>
        </w:rPr>
        <w:t xml:space="preserve">Sublime Text: Download from </w:t>
      </w:r>
      <w:r>
        <w:fldChar w:fldCharType="begin"/>
      </w:r>
      <w:r>
        <w:instrText xml:space="preserve"> HYPERLINK "https://www.sublimetext.com/download" \h </w:instrText>
      </w:r>
      <w:r>
        <w:fldChar w:fldCharType="separate"/>
      </w:r>
      <w:r>
        <w:rPr>
          <w:color w:val="0563C1"/>
          <w:sz w:val="22"/>
          <w:szCs w:val="22"/>
          <w:u w:val="single"/>
          <w:rtl w:val="0"/>
        </w:rPr>
        <w:t>https://www.sublimetext.com/download</w:t>
      </w:r>
      <w:r>
        <w:rPr>
          <w:color w:val="0563C1"/>
          <w:sz w:val="22"/>
          <w:szCs w:val="22"/>
          <w:u w:val="single"/>
          <w:rtl w:val="0"/>
        </w:rPr>
        <w:fldChar w:fldCharType="end"/>
      </w:r>
      <w:r>
        <w:rPr>
          <w:sz w:val="22"/>
          <w:szCs w:val="22"/>
          <w:rtl w:val="0"/>
        </w:rPr>
        <w:t xml:space="preserve">  </w:t>
      </w:r>
    </w:p>
    <w:p w14:paraId="00000064">
      <w:pPr>
        <w:numPr>
          <w:ilvl w:val="2"/>
          <w:numId w:val="2"/>
        </w:numPr>
        <w:spacing w:after="7" w:line="259" w:lineRule="auto"/>
        <w:ind w:left="1599" w:right="0" w:hanging="174"/>
        <w:jc w:val="left"/>
      </w:pPr>
      <w:r>
        <w:rPr>
          <w:rtl w:val="0"/>
        </w:rPr>
        <w:t xml:space="preserve">WebStorm: Download from </w:t>
      </w:r>
      <w:r>
        <w:fldChar w:fldCharType="begin"/>
      </w:r>
      <w:r>
        <w:instrText xml:space="preserve"> HYPERLINK "https://www.jetbrains.com/webstorm/download%20" \h </w:instrText>
      </w:r>
      <w:r>
        <w:fldChar w:fldCharType="separate"/>
      </w:r>
      <w:r>
        <w:rPr>
          <w:color w:val="0563C1"/>
          <w:sz w:val="22"/>
          <w:szCs w:val="22"/>
          <w:u w:val="single"/>
          <w:rtl w:val="0"/>
        </w:rPr>
        <w:t>https://www.jetbrains.com/webstorm/download</w:t>
      </w:r>
      <w:r>
        <w:rPr>
          <w:color w:val="0563C1"/>
          <w:sz w:val="22"/>
          <w:szCs w:val="22"/>
          <w:u w:val="single"/>
          <w:rtl w:val="0"/>
        </w:rPr>
        <w:fldChar w:fldCharType="end"/>
      </w:r>
      <w:r>
        <w:rPr>
          <w:sz w:val="22"/>
          <w:szCs w:val="22"/>
          <w:rtl w:val="0"/>
        </w:rPr>
        <w:t xml:space="preserve"> </w:t>
      </w:r>
      <w:r>
        <w:rPr>
          <w:rtl w:val="0"/>
        </w:rPr>
        <w:t xml:space="preserve"> </w:t>
      </w:r>
    </w:p>
    <w:p w14:paraId="00000065">
      <w:pPr>
        <w:spacing w:after="160" w:line="259" w:lineRule="auto"/>
        <w:ind w:left="720" w:right="0" w:firstLine="0"/>
        <w:jc w:val="left"/>
      </w:pPr>
      <w:r>
        <w:rPr>
          <w:rtl w:val="0"/>
        </w:rPr>
        <w:t xml:space="preserve"> </w:t>
      </w:r>
    </w:p>
    <w:p w14:paraId="00000066">
      <w:pPr>
        <w:spacing w:after="160" w:line="259" w:lineRule="auto"/>
        <w:ind w:left="0" w:right="0" w:firstLine="0"/>
        <w:jc w:val="left"/>
      </w:pPr>
      <w:r>
        <w:rPr>
          <w:rtl w:val="0"/>
        </w:rPr>
        <w:t xml:space="preserve"> </w:t>
      </w:r>
    </w:p>
    <w:p w14:paraId="00000067">
      <w:pPr>
        <w:ind w:right="257" w:firstLine="10"/>
      </w:pPr>
      <w:r>
        <w:rPr>
          <w:rtl w:val="0"/>
        </w:rPr>
        <w:t xml:space="preserve">To install and run the Application project from google drive: </w:t>
      </w:r>
    </w:p>
    <w:p w14:paraId="00000068">
      <w:pPr>
        <w:spacing w:after="186"/>
        <w:ind w:right="257" w:firstLine="10"/>
      </w:pPr>
      <w:r>
        <w:rPr>
          <w:rtl w:val="0"/>
        </w:rPr>
        <w:t xml:space="preserve">Follow below steps:  </w:t>
      </w:r>
    </w:p>
    <w:p w14:paraId="00000069">
      <w:pPr>
        <w:numPr>
          <w:ilvl w:val="0"/>
          <w:numId w:val="1"/>
        </w:numPr>
        <w:spacing w:after="144" w:line="259" w:lineRule="auto"/>
        <w:ind w:left="720" w:right="257" w:hanging="360"/>
      </w:pPr>
      <w:r>
        <w:rPr>
          <w:b/>
          <w:rtl w:val="0"/>
        </w:rPr>
        <w:t>Get the code:</w:t>
      </w:r>
      <w:r>
        <w:rPr>
          <w:rtl w:val="0"/>
        </w:rPr>
        <w:t xml:space="preserve"> </w:t>
      </w:r>
    </w:p>
    <w:p w14:paraId="0000006A">
      <w:pPr>
        <w:numPr>
          <w:ilvl w:val="1"/>
          <w:numId w:val="3"/>
        </w:numPr>
        <w:spacing w:after="0" w:line="394" w:lineRule="auto"/>
        <w:ind w:left="1080" w:right="238" w:firstLine="0"/>
        <w:jc w:val="left"/>
      </w:pPr>
      <w:r>
        <w:rPr>
          <w:rtl w:val="0"/>
        </w:rPr>
        <w:t xml:space="preserve">Download the code from the drive link given below:  </w:t>
      </w:r>
      <w:r>
        <w:rPr>
          <w:sz w:val="18"/>
          <w:szCs w:val="18"/>
          <w:rtl w:val="0"/>
        </w:rPr>
        <w:t xml:space="preserve">  </w:t>
      </w:r>
      <w:r>
        <w:rPr>
          <w:sz w:val="20"/>
          <w:szCs w:val="20"/>
          <w:rtl w:val="0"/>
        </w:rPr>
        <w:t xml:space="preserve">   </w:t>
      </w:r>
      <w:r>
        <w:fldChar w:fldCharType="begin"/>
      </w:r>
      <w:r>
        <w:instrText xml:space="preserve"> HYPERLINK "https://drive.google.com/drive/folders/1tDoSwd-1I3HsPJ9_92MnZTUtteeda-hL?usp=sharing" \h </w:instrText>
      </w:r>
      <w:r>
        <w:fldChar w:fldCharType="separate"/>
      </w:r>
      <w:r>
        <w:rPr>
          <w:color w:val="0563C1"/>
          <w:sz w:val="20"/>
          <w:szCs w:val="20"/>
          <w:u w:val="single"/>
          <w:rtl w:val="0"/>
        </w:rPr>
        <w:t>https://drive.google.com/drive/folders/1tDoSwd-1I3HsPJ9_92MnZTUtteeda-hL?usp=sharing</w:t>
      </w:r>
      <w:r>
        <w:rPr>
          <w:color w:val="0563C1"/>
          <w:sz w:val="20"/>
          <w:szCs w:val="20"/>
          <w:u w:val="single"/>
          <w:rtl w:val="0"/>
        </w:rPr>
        <w:fldChar w:fldCharType="end"/>
      </w:r>
      <w:r>
        <w:rPr>
          <w:sz w:val="22"/>
          <w:szCs w:val="22"/>
          <w:rtl w:val="0"/>
        </w:rPr>
        <w:t xml:space="preserve"> </w:t>
      </w:r>
      <w:r>
        <w:rPr>
          <w:b/>
          <w:rtl w:val="0"/>
        </w:rPr>
        <w:t xml:space="preserve">Install Dependencies:  </w:t>
      </w:r>
    </w:p>
    <w:p w14:paraId="0000006B">
      <w:pPr>
        <w:numPr>
          <w:ilvl w:val="1"/>
          <w:numId w:val="3"/>
        </w:numPr>
        <w:ind w:left="1080" w:right="238" w:firstLine="0"/>
        <w:jc w:val="left"/>
      </w:pPr>
      <w:r>
        <w:rPr>
          <w:rtl w:val="0"/>
        </w:rPr>
        <w:t xml:space="preserve">Navigate into the cloned repository directory and install libraries:  </w:t>
      </w:r>
    </w:p>
    <w:p w14:paraId="0000006C">
      <w:pPr>
        <w:spacing w:after="26" w:line="398" w:lineRule="auto"/>
        <w:ind w:left="2890" w:right="3330" w:firstLine="0"/>
        <w:jc w:val="left"/>
      </w:pPr>
      <w:r>
        <w:rPr>
          <w:rFonts w:ascii="Courier New" w:hAnsi="Courier New" w:eastAsia="Courier New" w:cs="Courier New"/>
          <w:rtl w:val="0"/>
        </w:rPr>
        <w:t xml:space="preserve">cd news-app-react </w:t>
      </w:r>
      <w:r>
        <w:rPr>
          <w:rtl w:val="0"/>
        </w:rPr>
        <w:t xml:space="preserve"> </w:t>
      </w:r>
      <w:r>
        <w:rPr>
          <w:rFonts w:ascii="Courier New" w:hAnsi="Courier New" w:eastAsia="Courier New" w:cs="Courier New"/>
          <w:rtl w:val="0"/>
        </w:rPr>
        <w:t>npm install</w:t>
      </w:r>
      <w:r>
        <w:rPr>
          <w:rtl w:val="0"/>
        </w:rPr>
        <w:t xml:space="preserve"> </w:t>
      </w:r>
    </w:p>
    <w:p w14:paraId="0000006D">
      <w:pPr>
        <w:numPr>
          <w:ilvl w:val="0"/>
          <w:numId w:val="1"/>
        </w:numPr>
        <w:spacing w:after="141" w:line="259" w:lineRule="auto"/>
        <w:ind w:left="720" w:right="257" w:hanging="360"/>
      </w:pPr>
      <w:r>
        <w:rPr>
          <w:b/>
          <w:rtl w:val="0"/>
        </w:rPr>
        <w:t>Start the Development Server</w:t>
      </w:r>
      <w:r>
        <w:rPr>
          <w:rtl w:val="0"/>
        </w:rPr>
        <w:t xml:space="preserve">:  </w:t>
      </w:r>
    </w:p>
    <w:p w14:paraId="0000006E">
      <w:pPr>
        <w:numPr>
          <w:ilvl w:val="2"/>
          <w:numId w:val="4"/>
        </w:numPr>
        <w:ind w:left="1440" w:right="257" w:firstLine="720"/>
      </w:pPr>
      <w:r>
        <w:rPr>
          <w:rtl w:val="0"/>
        </w:rPr>
        <w:t xml:space="preserve">To start the development server, execute the following command:  </w:t>
      </w:r>
    </w:p>
    <w:p w14:paraId="0000006F">
      <w:pPr>
        <w:spacing w:after="170" w:line="259" w:lineRule="auto"/>
        <w:ind w:left="2890" w:right="3330" w:firstLine="0"/>
        <w:jc w:val="left"/>
      </w:pPr>
      <w:r>
        <w:rPr>
          <w:rFonts w:ascii="Courier New" w:hAnsi="Courier New" w:eastAsia="Courier New" w:cs="Courier New"/>
          <w:rtl w:val="0"/>
        </w:rPr>
        <w:t>npm start</w:t>
      </w:r>
      <w:r>
        <w:rPr>
          <w:rtl w:val="0"/>
        </w:rPr>
        <w:t xml:space="preserve"> </w:t>
      </w:r>
    </w:p>
    <w:p w14:paraId="00000070">
      <w:pPr>
        <w:spacing w:after="160" w:line="259" w:lineRule="auto"/>
        <w:ind w:left="730" w:right="0" w:firstLine="0"/>
        <w:jc w:val="left"/>
      </w:pPr>
      <w:r>
        <w:rPr>
          <w:b/>
          <w:rtl w:val="0"/>
        </w:rPr>
        <w:t xml:space="preserve">Access the App:  </w:t>
      </w:r>
    </w:p>
    <w:p w14:paraId="00000071">
      <w:pPr>
        <w:numPr>
          <w:ilvl w:val="2"/>
          <w:numId w:val="4"/>
        </w:numPr>
        <w:spacing w:after="160" w:line="259" w:lineRule="auto"/>
        <w:ind w:left="1440" w:right="257" w:firstLine="720"/>
      </w:pPr>
      <w:r>
        <w:rPr>
          <w:rtl w:val="0"/>
        </w:rPr>
        <w:t xml:space="preserve">Open your web browser and navigate to </w:t>
      </w:r>
      <w:r>
        <w:fldChar w:fldCharType="begin"/>
      </w:r>
      <w:r>
        <w:instrText xml:space="preserve"> HYPERLINK "http://localhost:3000/" \h </w:instrText>
      </w:r>
      <w:r>
        <w:fldChar w:fldCharType="separate"/>
      </w:r>
      <w:r>
        <w:rPr>
          <w:color w:val="0563C1"/>
          <w:u w:val="single"/>
          <w:rtl w:val="0"/>
        </w:rPr>
        <w:t>http://localhost:3000</w:t>
      </w:r>
      <w:r>
        <w:rPr>
          <w:color w:val="0563C1"/>
          <w:u w:val="single"/>
          <w:rtl w:val="0"/>
        </w:rPr>
        <w:fldChar w:fldCharType="end"/>
      </w:r>
      <w:r>
        <w:rPr>
          <w:rtl w:val="0"/>
        </w:rPr>
        <w:t xml:space="preserve">.  </w:t>
      </w:r>
    </w:p>
    <w:p w14:paraId="00000072">
      <w:pPr>
        <w:numPr>
          <w:ilvl w:val="2"/>
          <w:numId w:val="4"/>
        </w:numPr>
        <w:ind w:left="1440" w:right="257" w:firstLine="720"/>
      </w:pPr>
      <w:r>
        <w:rPr>
          <w:rtl w:val="0"/>
        </w:rPr>
        <w:t xml:space="preserve">You should see the applications homepage, indicating that the installation and setup were successful. </w:t>
      </w:r>
    </w:p>
    <w:p w14:paraId="00000073">
      <w:pPr>
        <w:spacing w:after="160" w:line="259" w:lineRule="auto"/>
        <w:ind w:left="0" w:right="0" w:firstLine="0"/>
        <w:jc w:val="left"/>
      </w:pPr>
      <w:r>
        <w:rPr>
          <w:rtl w:val="0"/>
        </w:rPr>
        <w:t xml:space="preserve"> </w:t>
      </w:r>
    </w:p>
    <w:p w14:paraId="00000074">
      <w:pPr>
        <w:spacing w:after="203"/>
        <w:ind w:right="257" w:firstLine="10"/>
      </w:pPr>
      <w:r>
        <w:rPr>
          <w:rtl w:val="0"/>
        </w:rPr>
        <w:t xml:space="preserve"> You have successfully installed and set up the application on your local machine. You can now proceed with further customization, development, and testing as needed. </w:t>
      </w:r>
    </w:p>
    <w:p w14:paraId="00000075">
      <w:pPr>
        <w:spacing w:after="121" w:line="259" w:lineRule="auto"/>
        <w:ind w:left="0" w:right="0" w:firstLine="0"/>
        <w:jc w:val="left"/>
      </w:pPr>
      <w:r>
        <w:rPr>
          <w:b/>
          <w:sz w:val="28"/>
          <w:szCs w:val="28"/>
          <w:rtl w:val="0"/>
        </w:rPr>
        <w:t xml:space="preserve"> </w:t>
      </w:r>
    </w:p>
    <w:p w14:paraId="00000076">
      <w:pPr>
        <w:spacing w:after="160" w:line="259" w:lineRule="auto"/>
        <w:ind w:left="720" w:right="0" w:firstLine="0"/>
        <w:jc w:val="left"/>
      </w:pPr>
      <w:r>
        <w:rPr>
          <w:rtl w:val="0"/>
        </w:rPr>
        <w:t xml:space="preserve"> </w:t>
      </w:r>
    </w:p>
    <w:p w14:paraId="00000077">
      <w:pPr>
        <w:spacing w:after="160" w:line="259" w:lineRule="auto"/>
        <w:ind w:left="0" w:right="0" w:firstLine="0"/>
        <w:jc w:val="left"/>
      </w:pPr>
      <w:r>
        <w:rPr>
          <w:rtl w:val="0"/>
        </w:rPr>
        <w:t xml:space="preserve"> </w:t>
      </w:r>
    </w:p>
    <w:p w14:paraId="00000078">
      <w:pPr>
        <w:spacing w:after="160" w:line="259" w:lineRule="auto"/>
        <w:ind w:left="0" w:right="0" w:firstLine="0"/>
        <w:jc w:val="left"/>
      </w:pPr>
      <w:r>
        <w:rPr>
          <w:rtl w:val="0"/>
        </w:rPr>
        <w:t xml:space="preserve"> </w:t>
      </w:r>
    </w:p>
    <w:p w14:paraId="00000079">
      <w:pPr>
        <w:spacing w:after="160" w:line="259" w:lineRule="auto"/>
        <w:ind w:left="0" w:right="0" w:firstLine="0"/>
        <w:jc w:val="left"/>
      </w:pPr>
      <w:r>
        <w:rPr>
          <w:rtl w:val="0"/>
        </w:rPr>
        <w:t xml:space="preserve"> </w:t>
      </w:r>
    </w:p>
    <w:p w14:paraId="0000007A">
      <w:pPr>
        <w:spacing w:after="160" w:line="259" w:lineRule="auto"/>
        <w:ind w:left="0" w:right="0" w:firstLine="0"/>
        <w:jc w:val="left"/>
      </w:pPr>
      <w:r>
        <w:rPr>
          <w:rtl w:val="0"/>
        </w:rPr>
        <w:t xml:space="preserve"> </w:t>
      </w:r>
    </w:p>
    <w:p w14:paraId="0000007B">
      <w:pPr>
        <w:spacing w:after="160" w:line="259" w:lineRule="auto"/>
        <w:ind w:left="0" w:right="0" w:firstLine="0"/>
        <w:jc w:val="left"/>
      </w:pPr>
      <w:r>
        <w:rPr>
          <w:rtl w:val="0"/>
        </w:rPr>
        <w:t xml:space="preserve"> </w:t>
      </w:r>
    </w:p>
    <w:p w14:paraId="0000007C">
      <w:pPr>
        <w:spacing w:after="160" w:line="259" w:lineRule="auto"/>
        <w:ind w:left="0" w:right="0" w:firstLine="0"/>
        <w:jc w:val="left"/>
      </w:pPr>
      <w:r>
        <w:rPr>
          <w:rtl w:val="0"/>
        </w:rPr>
        <w:t xml:space="preserve"> </w:t>
      </w:r>
    </w:p>
    <w:p w14:paraId="0000007D">
      <w:pPr>
        <w:spacing w:after="160" w:line="259" w:lineRule="auto"/>
        <w:ind w:left="0" w:right="0" w:firstLine="0"/>
        <w:jc w:val="left"/>
      </w:pPr>
      <w:r>
        <w:rPr>
          <w:rtl w:val="0"/>
        </w:rPr>
        <w:t xml:space="preserve"> </w:t>
      </w:r>
    </w:p>
    <w:p w14:paraId="0000007E">
      <w:pPr>
        <w:spacing w:after="160" w:line="259" w:lineRule="auto"/>
        <w:ind w:left="0" w:right="0" w:firstLine="0"/>
        <w:jc w:val="left"/>
      </w:pPr>
      <w:r>
        <w:rPr>
          <w:rtl w:val="0"/>
        </w:rPr>
        <w:t xml:space="preserve"> </w:t>
      </w:r>
    </w:p>
    <w:p w14:paraId="0000007F">
      <w:pPr>
        <w:spacing w:after="160" w:line="259" w:lineRule="auto"/>
        <w:ind w:left="0" w:right="0" w:firstLine="0"/>
        <w:jc w:val="left"/>
      </w:pPr>
      <w:r>
        <w:rPr>
          <w:rtl w:val="0"/>
        </w:rPr>
        <w:t xml:space="preserve"> </w:t>
      </w:r>
    </w:p>
    <w:p w14:paraId="00000080">
      <w:pPr>
        <w:spacing w:after="160" w:line="259" w:lineRule="auto"/>
        <w:ind w:left="0" w:right="0" w:firstLine="0"/>
        <w:jc w:val="left"/>
      </w:pPr>
      <w:r>
        <w:rPr>
          <w:rtl w:val="0"/>
        </w:rPr>
        <w:t xml:space="preserve"> </w:t>
      </w:r>
    </w:p>
    <w:p w14:paraId="00000081">
      <w:pPr>
        <w:spacing w:after="160" w:line="259" w:lineRule="auto"/>
        <w:ind w:left="0" w:right="0" w:firstLine="0"/>
        <w:jc w:val="left"/>
      </w:pPr>
      <w:r>
        <w:rPr>
          <w:rtl w:val="0"/>
        </w:rPr>
        <w:t xml:space="preserve"> </w:t>
      </w:r>
    </w:p>
    <w:p w14:paraId="00000082">
      <w:pPr>
        <w:spacing w:after="160" w:line="259" w:lineRule="auto"/>
        <w:ind w:left="0" w:right="0" w:firstLine="0"/>
        <w:jc w:val="left"/>
      </w:pPr>
      <w:r>
        <w:rPr>
          <w:rtl w:val="0"/>
        </w:rPr>
        <w:t xml:space="preserve"> </w:t>
      </w:r>
    </w:p>
    <w:p w14:paraId="00000083">
      <w:pPr>
        <w:spacing w:after="160" w:line="259" w:lineRule="auto"/>
        <w:ind w:left="0" w:right="0" w:firstLine="0"/>
        <w:jc w:val="left"/>
      </w:pPr>
      <w:r>
        <w:rPr>
          <w:rtl w:val="0"/>
        </w:rPr>
        <w:t xml:space="preserve"> </w:t>
      </w:r>
    </w:p>
    <w:p w14:paraId="00000084">
      <w:pPr>
        <w:spacing w:after="199" w:line="259" w:lineRule="auto"/>
        <w:ind w:left="0" w:right="0" w:firstLine="0"/>
        <w:jc w:val="left"/>
      </w:pPr>
      <w:r>
        <w:rPr>
          <w:rtl w:val="0"/>
        </w:rPr>
        <w:t xml:space="preserve"> </w:t>
      </w:r>
    </w:p>
    <w:p w14:paraId="00000085">
      <w:pPr>
        <w:spacing w:after="0" w:line="259" w:lineRule="auto"/>
        <w:ind w:left="0" w:right="0" w:firstLine="0"/>
        <w:jc w:val="left"/>
      </w:pPr>
      <w:r>
        <w:rPr>
          <w:b/>
          <w:sz w:val="28"/>
          <w:szCs w:val="28"/>
          <w:rtl w:val="0"/>
        </w:rPr>
        <w:t xml:space="preserve"> </w:t>
      </w:r>
    </w:p>
    <w:p w14:paraId="00000086">
      <w:pPr>
        <w:spacing w:after="160" w:line="259" w:lineRule="auto"/>
        <w:ind w:left="0" w:right="0" w:firstLine="0"/>
        <w:jc w:val="left"/>
      </w:pPr>
      <w:r>
        <w:rPr>
          <w:b/>
          <w:sz w:val="28"/>
          <w:szCs w:val="28"/>
          <w:rtl w:val="0"/>
        </w:rPr>
        <w:t xml:space="preserve"> </w:t>
      </w:r>
    </w:p>
    <w:p w14:paraId="00000087">
      <w:pPr>
        <w:spacing w:after="161" w:line="259" w:lineRule="auto"/>
        <w:ind w:left="0" w:right="0" w:firstLine="0"/>
        <w:jc w:val="left"/>
      </w:pPr>
      <w:r>
        <w:rPr>
          <w:b/>
          <w:sz w:val="28"/>
          <w:szCs w:val="28"/>
          <w:rtl w:val="0"/>
        </w:rPr>
        <w:t xml:space="preserve"> </w:t>
      </w:r>
    </w:p>
    <w:p w14:paraId="00000088">
      <w:pPr>
        <w:spacing w:after="98" w:line="259" w:lineRule="auto"/>
        <w:ind w:left="-5" w:right="0" w:firstLine="0"/>
        <w:jc w:val="left"/>
      </w:pPr>
      <w:r>
        <w:rPr>
          <w:b/>
          <w:sz w:val="28"/>
          <w:szCs w:val="28"/>
          <w:rtl w:val="0"/>
        </w:rPr>
        <w:t>Project structure:</w:t>
      </w:r>
      <w:r>
        <w:rPr>
          <w:rtl w:val="0"/>
        </w:rPr>
        <w:t xml:space="preserve"> </w:t>
      </w:r>
    </w:p>
    <w:p w14:paraId="00000089">
      <w:pPr>
        <w:spacing w:after="160" w:line="259" w:lineRule="auto"/>
        <w:ind w:left="1083" w:right="0" w:firstLine="0"/>
        <w:jc w:val="left"/>
      </w:pPr>
      <w:r>
        <w:drawing>
          <wp:inline distT="0" distB="0" distL="0" distR="0">
            <wp:extent cx="2028825" cy="5295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8"/>
                    <a:srcRect/>
                    <a:stretch>
                      <a:fillRect/>
                    </a:stretch>
                  </pic:blipFill>
                  <pic:spPr>
                    <a:xfrm>
                      <a:off x="0" y="0"/>
                      <a:ext cx="2028825" cy="5295901"/>
                    </a:xfrm>
                    <a:prstGeom prst="rect">
                      <a:avLst/>
                    </a:prstGeom>
                  </pic:spPr>
                </pic:pic>
              </a:graphicData>
            </a:graphic>
          </wp:inline>
        </w:drawing>
      </w:r>
      <w:r>
        <w:rPr>
          <w:rtl w:val="0"/>
        </w:rPr>
        <w:t xml:space="preserve">       </w:t>
      </w:r>
      <w:r>
        <w:drawing>
          <wp:inline distT="0" distB="0" distL="0" distR="0">
            <wp:extent cx="2047875" cy="5334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9"/>
                    <a:srcRect/>
                    <a:stretch>
                      <a:fillRect/>
                    </a:stretch>
                  </pic:blipFill>
                  <pic:spPr>
                    <a:xfrm>
                      <a:off x="0" y="0"/>
                      <a:ext cx="2047875" cy="5334000"/>
                    </a:xfrm>
                    <a:prstGeom prst="rect">
                      <a:avLst/>
                    </a:prstGeom>
                  </pic:spPr>
                </pic:pic>
              </a:graphicData>
            </a:graphic>
          </wp:inline>
        </w:drawing>
      </w:r>
      <w:r>
        <w:rPr>
          <w:rtl w:val="0"/>
        </w:rPr>
        <w:t xml:space="preserve"> </w:t>
      </w:r>
    </w:p>
    <w:p w14:paraId="0000008A">
      <w:pPr>
        <w:spacing w:after="0" w:line="259" w:lineRule="auto"/>
        <w:ind w:left="511" w:right="0" w:firstLine="0"/>
        <w:jc w:val="center"/>
      </w:pPr>
      <w:r>
        <w:rPr>
          <w:rtl w:val="0"/>
        </w:rPr>
        <w:t xml:space="preserve"> </w:t>
      </w:r>
    </w:p>
    <w:p w14:paraId="0000008B">
      <w:pPr>
        <w:spacing w:after="160" w:line="259" w:lineRule="auto"/>
        <w:ind w:left="511" w:right="0" w:firstLine="0"/>
        <w:jc w:val="center"/>
      </w:pPr>
      <w:r>
        <w:rPr>
          <w:rtl w:val="0"/>
        </w:rPr>
        <w:t xml:space="preserve"> </w:t>
      </w:r>
    </w:p>
    <w:p w14:paraId="0000008C">
      <w:pPr>
        <w:ind w:right="257" w:firstLine="10"/>
      </w:pPr>
      <w:r>
        <w:rPr>
          <w:rtl w:val="0"/>
        </w:rPr>
        <w:t xml:space="preserve">In this project, we’ve split the files into 4 major folders, </w:t>
      </w:r>
      <w:r>
        <w:rPr>
          <w:i/>
          <w:rtl w:val="0"/>
        </w:rPr>
        <w:t xml:space="preserve">Components, Context, Pages and Styles. </w:t>
      </w:r>
      <w:r>
        <w:rPr>
          <w:rtl w:val="0"/>
        </w:rP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 </w:t>
      </w:r>
    </w:p>
    <w:p w14:paraId="0000008D">
      <w:pPr>
        <w:spacing w:after="160" w:line="259" w:lineRule="auto"/>
        <w:ind w:left="0" w:right="0" w:firstLine="0"/>
        <w:jc w:val="left"/>
      </w:pPr>
      <w:r>
        <w:rPr>
          <w:rtl w:val="0"/>
        </w:rPr>
        <w:t xml:space="preserve"> </w:t>
      </w:r>
    </w:p>
    <w:p w14:paraId="0000008E">
      <w:pPr>
        <w:spacing w:after="0" w:line="259" w:lineRule="auto"/>
        <w:ind w:left="0" w:right="0" w:firstLine="0"/>
        <w:jc w:val="left"/>
      </w:pPr>
      <w:r>
        <w:rPr>
          <w:rtl w:val="0"/>
        </w:rPr>
        <w:t xml:space="preserve"> </w:t>
      </w:r>
    </w:p>
    <w:p w14:paraId="0000008F">
      <w:pPr>
        <w:spacing w:after="160" w:line="259" w:lineRule="auto"/>
        <w:ind w:left="0" w:right="0" w:firstLine="0"/>
        <w:jc w:val="left"/>
      </w:pPr>
      <w:r>
        <w:rPr>
          <w:rtl w:val="0"/>
        </w:rPr>
        <w:t xml:space="preserve"> </w:t>
      </w:r>
    </w:p>
    <w:p w14:paraId="00000090">
      <w:pPr>
        <w:spacing w:after="160" w:line="259" w:lineRule="auto"/>
        <w:ind w:left="0" w:right="0" w:firstLine="0"/>
        <w:jc w:val="left"/>
      </w:pPr>
      <w:r>
        <w:rPr>
          <w:rtl w:val="0"/>
        </w:rPr>
        <w:t xml:space="preserve"> </w:t>
      </w:r>
    </w:p>
    <w:p w14:paraId="00000091">
      <w:pPr>
        <w:spacing w:after="199" w:line="259" w:lineRule="auto"/>
        <w:ind w:left="0" w:right="0" w:firstLine="0"/>
        <w:jc w:val="left"/>
      </w:pPr>
      <w:r>
        <w:rPr>
          <w:b/>
          <w:rtl w:val="0"/>
        </w:rPr>
        <w:t xml:space="preserve"> </w:t>
      </w:r>
    </w:p>
    <w:p w14:paraId="00000092">
      <w:pPr>
        <w:spacing w:after="124" w:line="259" w:lineRule="auto"/>
        <w:ind w:left="-5" w:right="0" w:firstLine="0"/>
        <w:jc w:val="left"/>
      </w:pPr>
      <w:r>
        <w:rPr>
          <w:b/>
          <w:sz w:val="28"/>
          <w:szCs w:val="28"/>
          <w:rtl w:val="0"/>
        </w:rPr>
        <w:t xml:space="preserve">Project Flow: </w:t>
      </w:r>
    </w:p>
    <w:p w14:paraId="00000093">
      <w:pPr>
        <w:spacing w:after="176" w:line="259" w:lineRule="auto"/>
        <w:ind w:right="0" w:firstLine="10"/>
        <w:jc w:val="left"/>
      </w:pPr>
      <w:r>
        <w:rPr>
          <w:b/>
          <w:rtl w:val="0"/>
        </w:rPr>
        <w:t xml:space="preserve">   Project demo: </w:t>
      </w:r>
    </w:p>
    <w:p w14:paraId="00000094">
      <w:pPr>
        <w:tabs>
          <w:tab w:val="center" w:pos="3552"/>
        </w:tabs>
        <w:spacing w:after="203"/>
        <w:ind w:left="0" w:right="0" w:firstLine="0"/>
        <w:jc w:val="left"/>
      </w:pPr>
      <w:r>
        <w:rPr>
          <w:rFonts w:ascii="Arial" w:hAnsi="Arial" w:eastAsia="Arial" w:cs="Arial"/>
          <w:b/>
          <w:rtl w:val="0"/>
        </w:rPr>
        <w:t xml:space="preserve"> </w:t>
      </w:r>
      <w:r>
        <w:rPr>
          <w:rFonts w:ascii="Arial" w:hAnsi="Arial" w:eastAsia="Arial" w:cs="Arial"/>
          <w:b/>
          <w:rtl w:val="0"/>
        </w:rPr>
        <w:tab/>
      </w:r>
      <w:r>
        <w:rPr>
          <w:rtl w:val="0"/>
        </w:rPr>
        <w:t xml:space="preserve">Before starting to work on this project, let’s see the demo. </w:t>
      </w:r>
    </w:p>
    <w:p w14:paraId="00000095">
      <w:pPr>
        <w:spacing w:after="0" w:line="401" w:lineRule="auto"/>
        <w:ind w:left="720" w:right="128" w:firstLine="0"/>
        <w:jc w:val="left"/>
      </w:pPr>
      <w:r>
        <w:rPr>
          <w:rtl w:val="0"/>
        </w:rPr>
        <w:t>Demo link:</w:t>
      </w:r>
      <w:r>
        <w:fldChar w:fldCharType="begin"/>
      </w:r>
      <w:r>
        <w:instrText xml:space="preserve"> HYPERLINK "https://drive.google.com/file/d/1i8y09FiMk7QM0akH3my10OBWqXH-8dNh/view?usp=sharing" \h </w:instrText>
      </w:r>
      <w:r>
        <w:fldChar w:fldCharType="separate"/>
      </w:r>
      <w:r>
        <w:rPr>
          <w:sz w:val="22"/>
          <w:szCs w:val="22"/>
          <w:rtl w:val="0"/>
        </w:rPr>
        <w:t xml:space="preserve"> </w:t>
      </w:r>
      <w:r>
        <w:rPr>
          <w:sz w:val="22"/>
          <w:szCs w:val="22"/>
          <w:rtl w:val="0"/>
        </w:rPr>
        <w:fldChar w:fldCharType="end"/>
      </w:r>
      <w:r>
        <w:fldChar w:fldCharType="begin"/>
      </w:r>
      <w:r>
        <w:instrText xml:space="preserve"> HYPERLINK "https://drive.google.com/file/d/1i8y09FiMk7QM0akH3my10OBWqXH-8dNh/view?usp=sharing" \h </w:instrText>
      </w:r>
      <w:r>
        <w:fldChar w:fldCharType="separate"/>
      </w:r>
      <w:r>
        <w:rPr>
          <w:color w:val="1155CC"/>
          <w:sz w:val="18"/>
          <w:szCs w:val="18"/>
          <w:u w:val="single"/>
          <w:rtl w:val="0"/>
        </w:rPr>
        <w:t>https://drive.google.com/file/d/1i8y09FiMk7QM0akH3my10OBWqXH-8dNh/view?usp=sharing</w:t>
      </w:r>
      <w:r>
        <w:rPr>
          <w:color w:val="1155CC"/>
          <w:sz w:val="18"/>
          <w:szCs w:val="18"/>
          <w:u w:val="single"/>
          <w:rtl w:val="0"/>
        </w:rPr>
        <w:fldChar w:fldCharType="end"/>
      </w:r>
      <w:r>
        <w:rPr>
          <w:sz w:val="18"/>
          <w:szCs w:val="18"/>
          <w:rtl w:val="0"/>
        </w:rPr>
        <w:t xml:space="preserve"> </w:t>
      </w:r>
      <w:r>
        <w:rPr>
          <w:rtl w:val="0"/>
        </w:rPr>
        <w:t xml:space="preserve">Use the code in:  </w:t>
      </w:r>
    </w:p>
    <w:p w14:paraId="00000096">
      <w:pPr>
        <w:spacing w:after="7" w:line="382" w:lineRule="auto"/>
        <w:ind w:left="0" w:right="0" w:firstLine="720"/>
        <w:jc w:val="left"/>
      </w:pPr>
      <w:r>
        <w:fldChar w:fldCharType="begin"/>
      </w:r>
      <w:r>
        <w:instrText xml:space="preserve"> HYPERLINK "https://drive.google.com/drive/folders/1tDoSwd-1I3HsPJ9_92MnZTUtteeda-hL?usp=sharing" \h </w:instrText>
      </w:r>
      <w:r>
        <w:fldChar w:fldCharType="separate"/>
      </w:r>
      <w:r>
        <w:rPr>
          <w:color w:val="0563C1"/>
          <w:sz w:val="22"/>
          <w:szCs w:val="22"/>
          <w:u w:val="single"/>
          <w:rtl w:val="0"/>
        </w:rPr>
        <w:t>https://drive.google.com/drive/folders/1tDoSwd-1I3HsPJ9_92MnZTUtteeda-hL?usp=sharing</w:t>
      </w:r>
      <w:r>
        <w:rPr>
          <w:color w:val="0563C1"/>
          <w:sz w:val="22"/>
          <w:szCs w:val="22"/>
          <w:u w:val="single"/>
          <w:rtl w:val="0"/>
        </w:rPr>
        <w:fldChar w:fldCharType="end"/>
      </w:r>
      <w:r>
        <w:rPr>
          <w:rtl w:val="0"/>
        </w:rPr>
        <w:t xml:space="preserve"> </w:t>
      </w:r>
      <w:r>
        <w:rPr>
          <w:b/>
          <w:sz w:val="26"/>
          <w:szCs w:val="26"/>
          <w:rtl w:val="0"/>
        </w:rPr>
        <w:t>Milestone 1</w:t>
      </w:r>
      <w:r>
        <w:rPr>
          <w:b/>
          <w:rtl w:val="0"/>
        </w:rPr>
        <w:t>:  Project setup and configuration.</w:t>
      </w:r>
      <w:r>
        <w:rPr>
          <w:rtl w:val="0"/>
        </w:rPr>
        <w:t xml:space="preserve"> </w:t>
      </w:r>
    </w:p>
    <w:p w14:paraId="00000097">
      <w:pPr>
        <w:spacing w:after="0" w:line="259" w:lineRule="auto"/>
        <w:ind w:left="2160" w:right="0" w:firstLine="0"/>
        <w:jc w:val="left"/>
      </w:pPr>
      <w:r>
        <w:rPr>
          <w:rtl w:val="0"/>
        </w:rPr>
        <w:t xml:space="preserve"> </w:t>
      </w:r>
    </w:p>
    <w:p w14:paraId="00000098">
      <w:pPr>
        <w:numPr>
          <w:ilvl w:val="0"/>
          <w:numId w:val="5"/>
        </w:numPr>
        <w:spacing w:after="161" w:line="259" w:lineRule="auto"/>
        <w:ind w:left="713" w:right="446" w:hanging="360"/>
        <w:jc w:val="left"/>
      </w:pPr>
      <w:r>
        <w:rPr>
          <w:b/>
          <w:rtl w:val="0"/>
        </w:rPr>
        <w:t>Installation of required tools</w:t>
      </w:r>
      <w:r>
        <w:rPr>
          <w:rtl w:val="0"/>
        </w:rPr>
        <w:t xml:space="preserve">:  </w:t>
      </w:r>
    </w:p>
    <w:p w14:paraId="00000099">
      <w:pPr>
        <w:ind w:left="705" w:right="257" w:firstLine="720"/>
      </w:pPr>
      <w:r>
        <w:rPr>
          <w:rtl w:val="0"/>
        </w:rPr>
        <w:t xml:space="preserve">To build InsightStream, we'll need a developer's toolkit. We'll use React.js for the interactive interface, React Router Dom for seamless navigation, and Axios to fetch news data.  For visual design, we'll choose either Bootstrap or Tailwind CSS for pre-built styles and icons. </w:t>
      </w:r>
    </w:p>
    <w:p w14:paraId="0000009A">
      <w:pPr>
        <w:ind w:left="715" w:right="257" w:firstLine="0"/>
      </w:pPr>
      <w:r>
        <w:rPr>
          <w:rtl w:val="0"/>
        </w:rPr>
        <w:t xml:space="preserve">Open the project folder to install necessary tools. In this project, we use: </w:t>
      </w:r>
    </w:p>
    <w:p w14:paraId="0000009B">
      <w:pPr>
        <w:numPr>
          <w:ilvl w:val="1"/>
          <w:numId w:val="5"/>
        </w:numPr>
        <w:spacing w:after="0" w:line="259" w:lineRule="auto"/>
        <w:ind w:left="3240" w:right="2066" w:hanging="360"/>
        <w:jc w:val="left"/>
      </w:pPr>
      <w:r>
        <w:rPr>
          <w:rtl w:val="0"/>
        </w:rPr>
        <w:t>React Js o</w:t>
      </w:r>
      <w:r>
        <w:rPr>
          <w:rFonts w:ascii="Arial" w:hAnsi="Arial" w:eastAsia="Arial" w:cs="Arial"/>
          <w:rtl w:val="0"/>
        </w:rPr>
        <w:t xml:space="preserve"> </w:t>
      </w:r>
      <w:r>
        <w:rPr>
          <w:rtl w:val="0"/>
        </w:rPr>
        <w:t>React Router Dom o</w:t>
      </w:r>
      <w:r>
        <w:rPr>
          <w:rFonts w:ascii="Arial" w:hAnsi="Arial" w:eastAsia="Arial" w:cs="Arial"/>
          <w:rtl w:val="0"/>
        </w:rPr>
        <w:t xml:space="preserve"> </w:t>
      </w:r>
      <w:r>
        <w:rPr>
          <w:rtl w:val="0"/>
        </w:rPr>
        <w:t>React Icons o</w:t>
      </w:r>
      <w:r>
        <w:rPr>
          <w:rFonts w:ascii="Arial" w:hAnsi="Arial" w:eastAsia="Arial" w:cs="Arial"/>
          <w:rtl w:val="0"/>
        </w:rPr>
        <w:t xml:space="preserve"> </w:t>
      </w:r>
      <w:r>
        <w:rPr>
          <w:rtl w:val="0"/>
        </w:rPr>
        <w:t xml:space="preserve">Bootstrap/tailwind css </w:t>
      </w:r>
    </w:p>
    <w:p w14:paraId="0000009C">
      <w:pPr>
        <w:numPr>
          <w:ilvl w:val="1"/>
          <w:numId w:val="5"/>
        </w:numPr>
        <w:spacing w:after="5"/>
        <w:ind w:left="3240" w:right="2066" w:hanging="360"/>
        <w:jc w:val="left"/>
      </w:pPr>
      <w:r>
        <w:rPr>
          <w:rtl w:val="0"/>
        </w:rPr>
        <w:t xml:space="preserve">Axios </w:t>
      </w:r>
    </w:p>
    <w:p w14:paraId="0000009D">
      <w:pPr>
        <w:spacing w:after="0" w:line="259" w:lineRule="auto"/>
        <w:ind w:left="3240" w:right="0" w:firstLine="0"/>
        <w:jc w:val="left"/>
      </w:pPr>
      <w:r>
        <w:rPr>
          <w:rtl w:val="0"/>
        </w:rPr>
        <w:t xml:space="preserve"> </w:t>
      </w:r>
    </w:p>
    <w:p w14:paraId="0000009E">
      <w:pPr>
        <w:numPr>
          <w:ilvl w:val="0"/>
          <w:numId w:val="5"/>
        </w:numPr>
        <w:spacing w:after="0" w:line="259" w:lineRule="auto"/>
        <w:ind w:left="713" w:right="446" w:hanging="360"/>
        <w:jc w:val="left"/>
      </w:pPr>
      <w:r>
        <w:rPr>
          <w:rtl w:val="0"/>
        </w:rPr>
        <w:t>For further reference, use the following resources o</w:t>
      </w:r>
      <w:r>
        <w:rPr>
          <w:rFonts w:ascii="Arial" w:hAnsi="Arial" w:eastAsia="Arial" w:cs="Arial"/>
          <w:rtl w:val="0"/>
        </w:rPr>
        <w:t xml:space="preserve"> </w:t>
      </w:r>
      <w:r>
        <w:fldChar w:fldCharType="begin"/>
      </w:r>
      <w:r>
        <w:instrText xml:space="preserve"> HYPERLINK "https://react.dev/learn/installation" \h </w:instrText>
      </w:r>
      <w:r>
        <w:fldChar w:fldCharType="separate"/>
      </w:r>
      <w:r>
        <w:rPr>
          <w:color w:val="0563C1"/>
          <w:u w:val="single"/>
          <w:rtl w:val="0"/>
        </w:rPr>
        <w:t>https://react.dev/learn/installation</w:t>
      </w:r>
      <w:r>
        <w:rPr>
          <w:color w:val="0563C1"/>
          <w:u w:val="single"/>
          <w:rtl w:val="0"/>
        </w:rPr>
        <w:fldChar w:fldCharType="end"/>
      </w:r>
      <w:r>
        <w:rPr>
          <w:rtl w:val="0"/>
        </w:rPr>
        <w:t xml:space="preserve"> o</w:t>
      </w:r>
      <w:r>
        <w:rPr>
          <w:rFonts w:ascii="Arial" w:hAnsi="Arial" w:eastAsia="Arial" w:cs="Arial"/>
          <w:rtl w:val="0"/>
        </w:rPr>
        <w:t xml:space="preserve"> </w:t>
      </w:r>
      <w:r>
        <w:fldChar w:fldCharType="begin"/>
      </w:r>
      <w:r>
        <w:instrText xml:space="preserve"> HYPERLINK "https://react-bootstrap-v4.netlify.app/getting-started/introduction/" \h </w:instrText>
      </w:r>
      <w:r>
        <w:fldChar w:fldCharType="separate"/>
      </w:r>
      <w:r>
        <w:rPr>
          <w:color w:val="0563C1"/>
          <w:u w:val="single"/>
          <w:rtl w:val="0"/>
        </w:rPr>
        <w:t>https://react-bootstrap-v4.netlify.app/getting-started/introduction/</w:t>
      </w:r>
      <w:r>
        <w:rPr>
          <w:color w:val="0563C1"/>
          <w:u w:val="single"/>
          <w:rtl w:val="0"/>
        </w:rPr>
        <w:fldChar w:fldCharType="end"/>
      </w:r>
      <w:r>
        <w:rPr>
          <w:rtl w:val="0"/>
        </w:rPr>
        <w:t xml:space="preserve"> o</w:t>
      </w:r>
      <w:r>
        <w:rPr>
          <w:rFonts w:ascii="Arial" w:hAnsi="Arial" w:eastAsia="Arial" w:cs="Arial"/>
          <w:rtl w:val="0"/>
        </w:rPr>
        <w:t xml:space="preserve"> </w:t>
      </w:r>
      <w:r>
        <w:fldChar w:fldCharType="begin"/>
      </w:r>
      <w:r>
        <w:instrText xml:space="preserve"> HYPERLINK "https://axios-http.com/docs/intro" \h </w:instrText>
      </w:r>
      <w:r>
        <w:fldChar w:fldCharType="separate"/>
      </w:r>
      <w:r>
        <w:rPr>
          <w:color w:val="0563C1"/>
          <w:u w:val="single"/>
          <w:rtl w:val="0"/>
        </w:rPr>
        <w:t>https://axios-http.com/docs/intro</w:t>
      </w:r>
      <w:r>
        <w:rPr>
          <w:color w:val="0563C1"/>
          <w:u w:val="single"/>
          <w:rtl w:val="0"/>
        </w:rPr>
        <w:fldChar w:fldCharType="end"/>
      </w:r>
      <w:r>
        <w:rPr>
          <w:rtl w:val="0"/>
        </w:rPr>
        <w:t xml:space="preserve"> o</w:t>
      </w:r>
      <w:r>
        <w:rPr>
          <w:rFonts w:ascii="Arial" w:hAnsi="Arial" w:eastAsia="Arial" w:cs="Arial"/>
          <w:rtl w:val="0"/>
        </w:rPr>
        <w:t xml:space="preserve"> </w:t>
      </w:r>
      <w:r>
        <w:fldChar w:fldCharType="begin"/>
      </w:r>
      <w:r>
        <w:instrText xml:space="preserve"> HYPERLINK "https://reactrouter.com/en/main/start/tutorial" \h </w:instrText>
      </w:r>
      <w:r>
        <w:fldChar w:fldCharType="separate"/>
      </w:r>
      <w:r>
        <w:rPr>
          <w:color w:val="0563C1"/>
          <w:u w:val="single"/>
          <w:rtl w:val="0"/>
        </w:rPr>
        <w:t>https://reactrouter.com/en/main/start/tutorial</w:t>
      </w:r>
      <w:r>
        <w:rPr>
          <w:color w:val="0563C1"/>
          <w:u w:val="single"/>
          <w:rtl w:val="0"/>
        </w:rPr>
        <w:fldChar w:fldCharType="end"/>
      </w:r>
      <w:r>
        <w:rPr>
          <w:rtl w:val="0"/>
        </w:rPr>
        <w:t xml:space="preserve"> </w:t>
      </w:r>
    </w:p>
    <w:p w14:paraId="0000009F">
      <w:pPr>
        <w:spacing w:after="9" w:line="259" w:lineRule="auto"/>
        <w:ind w:left="1800" w:right="0" w:firstLine="0"/>
        <w:jc w:val="left"/>
      </w:pPr>
      <w:r>
        <w:rPr>
          <w:rFonts w:ascii="Arial" w:hAnsi="Arial" w:eastAsia="Arial" w:cs="Arial"/>
          <w:rtl w:val="0"/>
        </w:rPr>
        <w:t xml:space="preserve"> </w:t>
      </w:r>
      <w:r>
        <w:rPr>
          <w:rFonts w:ascii="Arial" w:hAnsi="Arial" w:eastAsia="Arial" w:cs="Arial"/>
          <w:rtl w:val="0"/>
        </w:rPr>
        <w:tab/>
      </w:r>
      <w:r>
        <w:rPr>
          <w:rFonts w:ascii="Arial" w:hAnsi="Arial" w:eastAsia="Arial" w:cs="Arial"/>
          <w:rtl w:val="0"/>
        </w:rPr>
        <w:t xml:space="preserve"> </w:t>
      </w:r>
      <w:r>
        <w:rPr>
          <w:rFonts w:ascii="Arial" w:hAnsi="Arial" w:eastAsia="Arial" w:cs="Arial"/>
          <w:rtl w:val="0"/>
        </w:rPr>
        <w:tab/>
      </w:r>
      <w:r>
        <w:rPr>
          <w:rtl w:val="0"/>
        </w:rPr>
        <w:t xml:space="preserve"> </w:t>
      </w:r>
    </w:p>
    <w:p w14:paraId="000000A0">
      <w:pPr>
        <w:spacing w:after="185" w:line="259" w:lineRule="auto"/>
        <w:ind w:left="1800" w:right="0" w:firstLine="0"/>
        <w:jc w:val="left"/>
      </w:pPr>
      <w:r>
        <w:rPr>
          <w:rtl w:val="0"/>
        </w:rPr>
        <w:t xml:space="preserve"> </w:t>
      </w:r>
    </w:p>
    <w:p w14:paraId="000000A1">
      <w:pPr>
        <w:spacing w:after="167" w:line="259" w:lineRule="auto"/>
        <w:ind w:left="0" w:right="0" w:firstLine="0"/>
        <w:jc w:val="left"/>
      </w:pPr>
      <w:r>
        <w:rPr>
          <w:b/>
          <w:sz w:val="26"/>
          <w:szCs w:val="26"/>
          <w:rtl w:val="0"/>
        </w:rPr>
        <w:t>Milestone 2: Project</w:t>
      </w:r>
      <w:r>
        <w:rPr>
          <w:b/>
          <w:rtl w:val="0"/>
        </w:rPr>
        <w:t xml:space="preserve"> Development </w:t>
      </w:r>
    </w:p>
    <w:p w14:paraId="000000A2">
      <w:pPr>
        <w:numPr>
          <w:ilvl w:val="0"/>
          <w:numId w:val="6"/>
        </w:numPr>
        <w:ind w:left="720" w:right="257" w:hanging="360"/>
      </w:pPr>
      <w:r>
        <w:rPr>
          <w:rtl w:val="0"/>
        </w:rPr>
        <w:t xml:space="preserve">Setup the Routing paths </w:t>
      </w:r>
    </w:p>
    <w:p w14:paraId="000000A3">
      <w:pPr>
        <w:ind w:left="1450" w:right="257" w:firstLine="0"/>
      </w:pPr>
      <w:r>
        <w:rPr>
          <w:rtl w:val="0"/>
        </w:rPr>
        <w:t xml:space="preserve">Setup the clear routing paths to access various files in the application. </w:t>
      </w:r>
    </w:p>
    <w:p w14:paraId="000000A4">
      <w:pPr>
        <w:spacing w:after="160" w:line="259" w:lineRule="auto"/>
        <w:ind w:left="0" w:right="504" w:firstLine="0"/>
        <w:jc w:val="right"/>
      </w:pPr>
      <w:r>
        <w:drawing>
          <wp:inline distT="0" distB="0" distL="0" distR="0">
            <wp:extent cx="4591050" cy="1409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0"/>
                    <a:srcRect/>
                    <a:stretch>
                      <a:fillRect/>
                    </a:stretch>
                  </pic:blipFill>
                  <pic:spPr>
                    <a:xfrm>
                      <a:off x="0" y="0"/>
                      <a:ext cx="4591050" cy="1409700"/>
                    </a:xfrm>
                    <a:prstGeom prst="rect">
                      <a:avLst/>
                    </a:prstGeom>
                  </pic:spPr>
                </pic:pic>
              </a:graphicData>
            </a:graphic>
          </wp:inline>
        </w:drawing>
      </w:r>
      <w:r>
        <w:rPr>
          <w:rtl w:val="0"/>
        </w:rPr>
        <w:t xml:space="preserve"> </w:t>
      </w:r>
    </w:p>
    <w:p w14:paraId="000000A5">
      <w:pPr>
        <w:spacing w:after="160" w:line="259" w:lineRule="auto"/>
        <w:ind w:left="1440" w:right="0" w:firstLine="0"/>
        <w:jc w:val="left"/>
      </w:pPr>
      <w:r>
        <w:rPr>
          <w:rtl w:val="0"/>
        </w:rPr>
        <w:t xml:space="preserve"> </w:t>
      </w:r>
    </w:p>
    <w:p w14:paraId="000000A6">
      <w:pPr>
        <w:spacing w:after="185" w:line="259" w:lineRule="auto"/>
        <w:ind w:left="1440" w:right="0" w:firstLine="0"/>
        <w:jc w:val="left"/>
      </w:pPr>
      <w:r>
        <w:rPr>
          <w:rtl w:val="0"/>
        </w:rPr>
        <w:t xml:space="preserve"> </w:t>
      </w:r>
    </w:p>
    <w:p w14:paraId="000000A7">
      <w:pPr>
        <w:numPr>
          <w:ilvl w:val="0"/>
          <w:numId w:val="6"/>
        </w:numPr>
        <w:spacing w:after="10"/>
        <w:ind w:left="720" w:right="257" w:hanging="360"/>
      </w:pPr>
      <w:r>
        <w:rPr>
          <w:rtl w:val="0"/>
        </w:rPr>
        <w:t xml:space="preserve">Develop the Navbar and Hero components </w:t>
      </w:r>
    </w:p>
    <w:p w14:paraId="000000A8">
      <w:pPr>
        <w:numPr>
          <w:ilvl w:val="0"/>
          <w:numId w:val="6"/>
        </w:numPr>
        <w:spacing w:after="9"/>
        <w:ind w:left="720" w:right="257" w:hanging="360"/>
      </w:pPr>
      <w:r>
        <w:rPr>
          <w:rtl w:val="0"/>
        </w:rPr>
        <w:t xml:space="preserve">Code the popular categories components and fetch the categories from </w:t>
      </w:r>
      <w:r>
        <w:rPr>
          <w:b/>
          <w:i/>
          <w:rtl w:val="0"/>
        </w:rPr>
        <w:t>newsapi</w:t>
      </w:r>
      <w:r>
        <w:rPr>
          <w:rtl w:val="0"/>
        </w:rPr>
        <w:t xml:space="preserve">. </w:t>
      </w:r>
    </w:p>
    <w:p w14:paraId="000000A9">
      <w:pPr>
        <w:numPr>
          <w:ilvl w:val="0"/>
          <w:numId w:val="6"/>
        </w:numPr>
        <w:spacing w:after="10"/>
        <w:ind w:left="720" w:right="257" w:hanging="360"/>
      </w:pPr>
      <w:r>
        <w:rPr>
          <w:rtl w:val="0"/>
        </w:rPr>
        <w:t xml:space="preserve">Also, add the trending news in the home page. </w:t>
      </w:r>
    </w:p>
    <w:p w14:paraId="000000AA">
      <w:pPr>
        <w:numPr>
          <w:ilvl w:val="0"/>
          <w:numId w:val="6"/>
        </w:numPr>
        <w:spacing w:after="29"/>
        <w:ind w:left="720" w:right="257" w:hanging="360"/>
      </w:pPr>
      <w:r>
        <w:rPr>
          <w:rtl w:val="0"/>
        </w:rPr>
        <w:t xml:space="preserve">Additionally, we can add the component to subscribe for the newsletter and the footer. </w:t>
      </w:r>
    </w:p>
    <w:p w14:paraId="000000AB">
      <w:pPr>
        <w:numPr>
          <w:ilvl w:val="0"/>
          <w:numId w:val="6"/>
        </w:numPr>
        <w:spacing w:after="5"/>
        <w:ind w:left="720" w:right="257" w:hanging="360"/>
      </w:pPr>
      <w:r>
        <w:rPr>
          <w:rtl w:val="0"/>
        </w:rPr>
        <w:t xml:space="preserve">Now, develop the category page to display various news articles under the different categories. </w:t>
      </w:r>
    </w:p>
    <w:p w14:paraId="000000AC">
      <w:pPr>
        <w:spacing w:after="160" w:line="259" w:lineRule="auto"/>
        <w:ind w:left="720" w:right="0" w:firstLine="0"/>
        <w:jc w:val="left"/>
      </w:pPr>
      <w:r>
        <w:rPr>
          <w:rtl w:val="0"/>
        </w:rPr>
        <w:t xml:space="preserve"> </w:t>
      </w:r>
    </w:p>
    <w:p w14:paraId="000000AD">
      <w:pPr>
        <w:spacing w:after="160" w:line="259" w:lineRule="auto"/>
        <w:ind w:right="0" w:firstLine="10"/>
        <w:jc w:val="left"/>
      </w:pPr>
      <w:r>
        <w:rPr>
          <w:b/>
          <w:rtl w:val="0"/>
        </w:rPr>
        <w:t xml:space="preserve">Important Code snips: </w:t>
      </w:r>
    </w:p>
    <w:p w14:paraId="000000AE">
      <w:pPr>
        <w:spacing w:after="0" w:line="259" w:lineRule="auto"/>
        <w:ind w:left="857" w:right="0" w:firstLine="0"/>
        <w:jc w:val="left"/>
      </w:pPr>
      <w:r>
        <w:rPr>
          <w:rFonts w:ascii="Arial" w:hAnsi="Arial" w:eastAsia="Arial" w:cs="Arial"/>
          <w:b/>
          <w:rtl w:val="0"/>
        </w:rPr>
        <w:t xml:space="preserve"> </w:t>
      </w:r>
      <w:r>
        <w:rPr>
          <w:b/>
          <w:rtl w:val="0"/>
        </w:rPr>
        <w:t xml:space="preserve">Fetching Top/Trending news </w:t>
      </w:r>
    </w:p>
    <w:p w14:paraId="000000AF">
      <w:pPr>
        <w:ind w:left="1090" w:right="257" w:firstLine="0"/>
      </w:pPr>
      <w:r>
        <w:rPr>
          <w:rtl w:val="0"/>
        </w:rPr>
        <w:t xml:space="preserve">With the API request, we fetch the trending news articles. </w:t>
      </w:r>
    </w:p>
    <w:p w14:paraId="000000B0">
      <w:pPr>
        <w:spacing w:after="160" w:line="259" w:lineRule="auto"/>
        <w:ind w:left="0" w:right="444" w:firstLine="0"/>
        <w:jc w:val="right"/>
      </w:pPr>
      <w:r>
        <w:drawing>
          <wp:inline distT="0" distB="0" distL="0" distR="0">
            <wp:extent cx="5086350" cy="9715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1"/>
                    <a:srcRect/>
                    <a:stretch>
                      <a:fillRect/>
                    </a:stretch>
                  </pic:blipFill>
                  <pic:spPr>
                    <a:xfrm>
                      <a:off x="0" y="0"/>
                      <a:ext cx="5086350" cy="971550"/>
                    </a:xfrm>
                    <a:prstGeom prst="rect">
                      <a:avLst/>
                    </a:prstGeom>
                  </pic:spPr>
                </pic:pic>
              </a:graphicData>
            </a:graphic>
          </wp:inline>
        </w:drawing>
      </w:r>
      <w:r>
        <w:rPr>
          <w:b/>
          <w:rtl w:val="0"/>
        </w:rPr>
        <w:t xml:space="preserve"> </w:t>
      </w:r>
    </w:p>
    <w:p w14:paraId="000000B1">
      <w:pPr>
        <w:ind w:left="715" w:right="257" w:firstLine="0"/>
      </w:pPr>
      <w:r>
        <w:rPr>
          <w:rtl w:val="0"/>
        </w:rPr>
        <w:t xml:space="preserve">The code snippet shows a function written in Python called fetchTopNews that fetches news articles from an API. Here's a breakdown of the code: </w:t>
      </w:r>
    </w:p>
    <w:p w14:paraId="000000B2">
      <w:pPr>
        <w:spacing w:after="160" w:line="259" w:lineRule="auto"/>
        <w:ind w:left="1440" w:right="0" w:firstLine="0"/>
        <w:jc w:val="left"/>
      </w:pPr>
      <w:r>
        <w:rPr>
          <w:rtl w:val="0"/>
        </w:rPr>
        <w:t xml:space="preserve"> </w:t>
      </w:r>
    </w:p>
    <w:p w14:paraId="000000B3">
      <w:pPr>
        <w:spacing w:after="160" w:line="259" w:lineRule="auto"/>
        <w:ind w:left="715" w:right="0" w:firstLine="0"/>
        <w:jc w:val="left"/>
      </w:pPr>
      <w:r>
        <w:rPr>
          <w:i/>
          <w:rtl w:val="0"/>
        </w:rPr>
        <w:t>Async function fetchTopNews:</w:t>
      </w:r>
      <w:r>
        <w:rPr>
          <w:rtl w:val="0"/>
        </w:rPr>
        <w:t xml:space="preserve"> </w:t>
      </w:r>
    </w:p>
    <w:p w14:paraId="000000B4">
      <w:pPr>
        <w:ind w:left="705" w:right="257" w:firstLine="720"/>
      </w:pPr>
      <w:r>
        <w:rPr>
          <w:rtl w:val="0"/>
        </w:rPr>
        <w:t xml:space="preserve">The code defines an asynchronous function named fetchTopNews. An asynchronous function is used to handle asynchronous operations, such as making API requests that take time to complete. </w:t>
      </w:r>
    </w:p>
    <w:p w14:paraId="000000B5">
      <w:pPr>
        <w:spacing w:after="160" w:line="259" w:lineRule="auto"/>
        <w:ind w:left="720" w:right="0" w:firstLine="0"/>
        <w:jc w:val="left"/>
      </w:pPr>
      <w:r>
        <w:rPr>
          <w:i/>
          <w:rtl w:val="0"/>
        </w:rPr>
        <w:t xml:space="preserve"> </w:t>
      </w:r>
    </w:p>
    <w:p w14:paraId="000000B6">
      <w:pPr>
        <w:spacing w:after="160" w:line="259" w:lineRule="auto"/>
        <w:ind w:left="715" w:right="0" w:firstLine="0"/>
        <w:jc w:val="left"/>
      </w:pPr>
      <w:r>
        <w:rPr>
          <w:i/>
          <w:rtl w:val="0"/>
        </w:rPr>
        <w:t xml:space="preserve">try...catch block: </w:t>
      </w:r>
    </w:p>
    <w:p w14:paraId="000000B7">
      <w:pPr>
        <w:numPr>
          <w:ilvl w:val="1"/>
          <w:numId w:val="6"/>
        </w:numPr>
        <w:spacing w:after="4"/>
        <w:ind w:left="1440" w:right="257" w:hanging="360"/>
      </w:pPr>
      <w:r>
        <w:rPr>
          <w:rtl w:val="0"/>
        </w:rPr>
        <w:t xml:space="preserve">The try...catch block is used to handle the API request. </w:t>
      </w:r>
    </w:p>
    <w:p w14:paraId="000000B8">
      <w:pPr>
        <w:numPr>
          <w:ilvl w:val="1"/>
          <w:numId w:val="6"/>
        </w:numPr>
        <w:ind w:left="1440" w:right="257" w:hanging="360"/>
      </w:pPr>
      <w:r>
        <w:rPr>
          <w:rtl w:val="0"/>
        </w:rPr>
        <w:t xml:space="preserve">The try block contains the code that attempts to fetch data from the API using axios.get. </w:t>
      </w:r>
    </w:p>
    <w:p w14:paraId="000000B9">
      <w:pPr>
        <w:numPr>
          <w:ilvl w:val="1"/>
          <w:numId w:val="6"/>
        </w:numPr>
        <w:spacing w:after="4"/>
        <w:ind w:left="1440" w:right="257" w:hanging="360"/>
      </w:pPr>
      <w:r>
        <w:rPr>
          <w:rtl w:val="0"/>
        </w:rPr>
        <w:t xml:space="preserve">axios is an external Python library for making HTTP requests. If you don't already use Axios in your project, you'll need to install it using a package manager like pip. </w:t>
      </w:r>
    </w:p>
    <w:p w14:paraId="000000BA">
      <w:pPr>
        <w:numPr>
          <w:ilvl w:val="1"/>
          <w:numId w:val="6"/>
        </w:numPr>
        <w:ind w:left="1440" w:right="257" w:hanging="360"/>
      </w:pPr>
      <w:r>
        <w:rPr>
          <w:rtl w:val="0"/>
        </w:rPr>
        <w:t xml:space="preserve">The .get method makes a GET request to the specified URL. </w:t>
      </w:r>
    </w:p>
    <w:p w14:paraId="000000BB">
      <w:pPr>
        <w:spacing w:after="160" w:line="259" w:lineRule="auto"/>
        <w:ind w:left="720" w:right="0" w:firstLine="0"/>
        <w:jc w:val="left"/>
      </w:pPr>
      <w:r>
        <w:rPr>
          <w:i/>
          <w:rtl w:val="0"/>
        </w:rPr>
        <w:t xml:space="preserve"> </w:t>
      </w:r>
    </w:p>
    <w:p w14:paraId="000000BC">
      <w:pPr>
        <w:spacing w:after="160" w:line="259" w:lineRule="auto"/>
        <w:ind w:left="715" w:right="0" w:firstLine="0"/>
        <w:jc w:val="left"/>
      </w:pPr>
      <w:r>
        <w:rPr>
          <w:i/>
          <w:rtl w:val="0"/>
        </w:rPr>
        <w:t>API URL:</w:t>
      </w:r>
      <w:r>
        <w:rPr>
          <w:rtl w:val="0"/>
        </w:rPr>
        <w:t xml:space="preserve"> </w:t>
      </w:r>
    </w:p>
    <w:p w14:paraId="000000BD">
      <w:pPr>
        <w:spacing w:after="4"/>
        <w:ind w:left="715" w:right="257" w:firstLine="0"/>
      </w:pPr>
      <w:r>
        <w:rPr>
          <w:rtl w:val="0"/>
        </w:rPr>
        <w:t xml:space="preserve">The URL used in the API request is </w:t>
      </w:r>
    </w:p>
    <w:p w14:paraId="000000BE">
      <w:pPr>
        <w:spacing w:after="160" w:line="259" w:lineRule="auto"/>
        <w:ind w:left="720" w:right="0" w:firstLine="0"/>
        <w:jc w:val="left"/>
      </w:pPr>
      <w:r>
        <w:rPr>
          <w:rtl w:val="0"/>
        </w:rPr>
        <w:t>'</w:t>
      </w:r>
      <w:r>
        <w:fldChar w:fldCharType="begin"/>
      </w:r>
      <w:r>
        <w:instrText xml:space="preserve"> HYPERLINK "https://newsapi.org/v2/everything?q=popular&amp;apiKey=37306aca596542f0a8402978de3d4224" \h </w:instrText>
      </w:r>
      <w:r>
        <w:fldChar w:fldCharType="separate"/>
      </w:r>
      <w:r>
        <w:rPr>
          <w:color w:val="1155CC"/>
          <w:u w:val="single"/>
          <w:rtl w:val="0"/>
        </w:rPr>
        <w:t>https://newsapi.org/v2/everything?q=popular&amp;apiKey=37306aca596542f0a840297 8de3d4224</w:t>
      </w:r>
      <w:r>
        <w:rPr>
          <w:color w:val="1155CC"/>
          <w:u w:val="single"/>
          <w:rtl w:val="0"/>
        </w:rPr>
        <w:fldChar w:fldCharType="end"/>
      </w:r>
      <w:r>
        <w:rPr>
          <w:rtl w:val="0"/>
        </w:rPr>
        <w:t xml:space="preserve">'. </w:t>
      </w:r>
    </w:p>
    <w:p w14:paraId="000000BF">
      <w:pPr>
        <w:ind w:left="715" w:right="257" w:firstLine="0"/>
      </w:pPr>
      <w:r>
        <w:rPr>
          <w:rtl w:val="0"/>
        </w:rPr>
        <w:t xml:space="preserve">This is likely a specific API endpoint that returns popular news articles. You might need to replace this URL with the actual endpoint you want to use depending on the API you're using. Replace '37306aca596542f0a8402978de3d4224' with a placeholder instructing users to replace it with their own API key. </w:t>
      </w:r>
    </w:p>
    <w:p w14:paraId="000000C0">
      <w:pPr>
        <w:spacing w:after="160" w:line="259" w:lineRule="auto"/>
        <w:ind w:left="720" w:right="0" w:firstLine="0"/>
        <w:jc w:val="left"/>
      </w:pPr>
      <w:r>
        <w:rPr>
          <w:rtl w:val="0"/>
        </w:rPr>
        <w:t xml:space="preserve"> </w:t>
      </w:r>
    </w:p>
    <w:p w14:paraId="000000C1">
      <w:pPr>
        <w:spacing w:after="160" w:line="259" w:lineRule="auto"/>
        <w:ind w:left="715" w:right="0" w:firstLine="0"/>
        <w:jc w:val="left"/>
      </w:pPr>
      <w:r>
        <w:rPr>
          <w:i/>
          <w:rtl w:val="0"/>
        </w:rPr>
        <w:t>Error Handling (catch block):</w:t>
      </w:r>
      <w:r>
        <w:rPr>
          <w:rtl w:val="0"/>
        </w:rPr>
        <w:t xml:space="preserve"> </w:t>
      </w:r>
    </w:p>
    <w:p w14:paraId="000000C2">
      <w:pPr>
        <w:ind w:left="715" w:right="257" w:firstLine="0"/>
      </w:pPr>
      <w:r>
        <w:rPr>
          <w:rtl w:val="0"/>
        </w:rPr>
        <w:t xml:space="preserve">The catch block handles any errors that might occur during the API request. If there's an error, it's logged to the console using console.error(error). </w:t>
      </w:r>
    </w:p>
    <w:p w14:paraId="000000C3">
      <w:pPr>
        <w:spacing w:after="160" w:line="259" w:lineRule="auto"/>
        <w:ind w:left="720" w:right="0" w:firstLine="0"/>
        <w:jc w:val="left"/>
      </w:pPr>
      <w:r>
        <w:rPr>
          <w:rtl w:val="0"/>
        </w:rPr>
        <w:t xml:space="preserve"> </w:t>
      </w:r>
    </w:p>
    <w:p w14:paraId="000000C4">
      <w:pPr>
        <w:spacing w:after="160" w:line="259" w:lineRule="auto"/>
        <w:ind w:left="715" w:right="0" w:firstLine="0"/>
        <w:jc w:val="left"/>
      </w:pPr>
      <w:r>
        <w:rPr>
          <w:i/>
          <w:rtl w:val="0"/>
        </w:rPr>
        <w:t xml:space="preserve">Setting State (then block not shown): </w:t>
      </w:r>
    </w:p>
    <w:p w14:paraId="000000C5">
      <w:pPr>
        <w:ind w:left="715" w:right="257" w:firstLine="0"/>
      </w:pPr>
      <w:r>
        <w:rPr>
          <w:rtl w:val="0"/>
        </w:rPr>
        <w:t xml:space="preserve">The .then method (not shown in the code snippet) is likely used to process the fetched data after a successful API request. </w:t>
      </w:r>
    </w:p>
    <w:p w14:paraId="000000C6">
      <w:pPr>
        <w:ind w:left="715" w:right="257" w:firstLine="0"/>
      </w:pPr>
      <w:r>
        <w:rPr>
          <w:rtl w:val="0"/>
        </w:rPr>
        <w:t xml:space="preserve">In this case, it likely updates a state variable named topNews (based on the function name fetchTopNews) with the fetched news articles. This state variable might be used to display the news articles in a user interface. </w:t>
      </w:r>
    </w:p>
    <w:p w14:paraId="000000C7">
      <w:pPr>
        <w:spacing w:after="160" w:line="259" w:lineRule="auto"/>
        <w:ind w:left="720" w:right="0" w:firstLine="0"/>
        <w:jc w:val="left"/>
      </w:pPr>
      <w:r>
        <w:rPr>
          <w:rtl w:val="0"/>
        </w:rPr>
        <w:t xml:space="preserve"> </w:t>
      </w:r>
    </w:p>
    <w:p w14:paraId="000000C8">
      <w:pPr>
        <w:spacing w:after="0" w:line="259" w:lineRule="auto"/>
        <w:ind w:left="857" w:right="0" w:firstLine="0"/>
        <w:jc w:val="left"/>
      </w:pPr>
      <w:r>
        <w:rPr>
          <w:rFonts w:ascii="Arial" w:hAnsi="Arial" w:eastAsia="Arial" w:cs="Arial"/>
          <w:b/>
          <w:rtl w:val="0"/>
        </w:rPr>
        <w:t xml:space="preserve"> </w:t>
      </w:r>
      <w:r>
        <w:rPr>
          <w:b/>
          <w:rtl w:val="0"/>
        </w:rPr>
        <w:t xml:space="preserve">Fetching news by search/category </w:t>
      </w:r>
    </w:p>
    <w:p w14:paraId="000000C9">
      <w:pPr>
        <w:ind w:left="1090" w:right="257" w:firstLine="0"/>
      </w:pPr>
      <w:r>
        <w:rPr>
          <w:rtl w:val="0"/>
        </w:rPr>
        <w:t xml:space="preserve">With the specific category or search keyword, we use API request to fetch all the news articles related to that. </w:t>
      </w:r>
    </w:p>
    <w:p w14:paraId="000000CA">
      <w:pPr>
        <w:spacing w:after="160" w:line="259" w:lineRule="auto"/>
        <w:ind w:left="0" w:right="414" w:firstLine="0"/>
        <w:jc w:val="right"/>
      </w:pPr>
      <w:r>
        <w:drawing>
          <wp:inline distT="0" distB="0" distL="0" distR="0">
            <wp:extent cx="5105400" cy="1790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2"/>
                    <a:srcRect/>
                    <a:stretch>
                      <a:fillRect/>
                    </a:stretch>
                  </pic:blipFill>
                  <pic:spPr>
                    <a:xfrm>
                      <a:off x="0" y="0"/>
                      <a:ext cx="5105400" cy="1790700"/>
                    </a:xfrm>
                    <a:prstGeom prst="rect">
                      <a:avLst/>
                    </a:prstGeom>
                  </pic:spPr>
                </pic:pic>
              </a:graphicData>
            </a:graphic>
          </wp:inline>
        </w:drawing>
      </w:r>
      <w:r>
        <w:rPr>
          <w:b/>
          <w:rtl w:val="0"/>
        </w:rPr>
        <w:t xml:space="preserve"> </w:t>
      </w:r>
    </w:p>
    <w:p w14:paraId="000000CB">
      <w:pPr>
        <w:ind w:left="715" w:right="257" w:firstLine="0"/>
      </w:pPr>
      <w:r>
        <w:rPr>
          <w:rtl w:val="0"/>
        </w:rPr>
        <w:t xml:space="preserve">The code snippet shows a function called get_news_articles that fetches news articles from a news API. Here's a breakdown of the code: </w:t>
      </w:r>
    </w:p>
    <w:p w14:paraId="000000CC">
      <w:pPr>
        <w:spacing w:after="160" w:line="259" w:lineRule="auto"/>
        <w:ind w:left="1440" w:right="0" w:firstLine="0"/>
        <w:jc w:val="left"/>
      </w:pPr>
      <w:r>
        <w:rPr>
          <w:rtl w:val="0"/>
        </w:rPr>
        <w:t xml:space="preserve"> </w:t>
      </w:r>
    </w:p>
    <w:p w14:paraId="000000CD">
      <w:pPr>
        <w:spacing w:after="160" w:line="259" w:lineRule="auto"/>
        <w:ind w:left="715" w:right="0" w:firstLine="0"/>
        <w:jc w:val="left"/>
      </w:pPr>
      <w:r>
        <w:rPr>
          <w:i/>
          <w:rtl w:val="0"/>
        </w:rPr>
        <w:t>Imports:</w:t>
      </w:r>
      <w:r>
        <w:rPr>
          <w:rtl w:val="0"/>
        </w:rPr>
        <w:t xml:space="preserve"> </w:t>
      </w:r>
    </w:p>
    <w:p w14:paraId="000000CE">
      <w:pPr>
        <w:ind w:left="715" w:right="257" w:firstLine="0"/>
      </w:pPr>
      <w:r>
        <w:rPr>
          <w:rtl w:val="0"/>
        </w:rPr>
        <w:t xml:space="preserve">The code starts by importing the requests library. The requests library is a popular Python library for making HTTP requests. If you don't already have it installed in your project, you can install it using pip install requests. </w:t>
      </w:r>
    </w:p>
    <w:p w14:paraId="000000CF">
      <w:pPr>
        <w:spacing w:after="160" w:line="259" w:lineRule="auto"/>
        <w:ind w:left="1440" w:right="0" w:firstLine="0"/>
        <w:jc w:val="left"/>
      </w:pPr>
      <w:r>
        <w:rPr>
          <w:rtl w:val="0"/>
        </w:rPr>
        <w:t xml:space="preserve"> </w:t>
      </w:r>
    </w:p>
    <w:p w14:paraId="000000D0">
      <w:pPr>
        <w:spacing w:after="160" w:line="259" w:lineRule="auto"/>
        <w:ind w:left="715" w:right="0" w:firstLine="0"/>
        <w:jc w:val="left"/>
      </w:pPr>
      <w:r>
        <w:rPr>
          <w:i/>
          <w:rtl w:val="0"/>
        </w:rPr>
        <w:t>API Key:</w:t>
      </w:r>
      <w:r>
        <w:rPr>
          <w:rtl w:val="0"/>
        </w:rPr>
        <w:t xml:space="preserve"> </w:t>
      </w:r>
    </w:p>
    <w:p w14:paraId="000000D1">
      <w:pPr>
        <w:ind w:left="715" w:right="257" w:firstLine="0"/>
      </w:pPr>
      <w:r>
        <w:rPr>
          <w:rtl w:val="0"/>
        </w:rPr>
        <w:t xml:space="preserve">The line API_KEY = 'YOUR_API_KEY' defines a variable named API_KEY and assigns it a placeholder value 'YOUR_API_KEY'. You should replace this with a placeholder instructing users to replace it with their own API key obtained from the news API provider they want to use. </w:t>
      </w:r>
    </w:p>
    <w:p w14:paraId="000000D2">
      <w:pPr>
        <w:spacing w:after="160" w:line="259" w:lineRule="auto"/>
        <w:ind w:left="720" w:right="0" w:firstLine="0"/>
        <w:jc w:val="left"/>
      </w:pPr>
      <w:r>
        <w:rPr>
          <w:rtl w:val="0"/>
        </w:rPr>
        <w:t xml:space="preserve"> </w:t>
      </w:r>
    </w:p>
    <w:p w14:paraId="000000D3">
      <w:pPr>
        <w:spacing w:after="160" w:line="259" w:lineRule="auto"/>
        <w:ind w:left="715" w:right="0" w:firstLine="0"/>
        <w:jc w:val="left"/>
      </w:pPr>
      <w:r>
        <w:rPr>
          <w:i/>
          <w:rtl w:val="0"/>
        </w:rPr>
        <w:t>Function Definition (get_news_articles):</w:t>
      </w:r>
      <w:r>
        <w:rPr>
          <w:rtl w:val="0"/>
        </w:rPr>
        <w:t xml:space="preserve"> </w:t>
      </w:r>
    </w:p>
    <w:p w14:paraId="000000D4">
      <w:pPr>
        <w:ind w:left="715" w:right="257" w:firstLine="0"/>
      </w:pPr>
      <w:r>
        <w:rPr>
          <w:rtl w:val="0"/>
        </w:rPr>
        <w:t xml:space="preserve">The code defines a function named get_news_articles that takes two parameters: </w:t>
      </w:r>
    </w:p>
    <w:p w14:paraId="000000D5">
      <w:pPr>
        <w:numPr>
          <w:ilvl w:val="0"/>
          <w:numId w:val="7"/>
        </w:numPr>
        <w:spacing w:after="4"/>
        <w:ind w:left="1440" w:right="257" w:hanging="360"/>
      </w:pPr>
      <w:r>
        <w:rPr>
          <w:rtl w:val="0"/>
        </w:rPr>
        <w:t xml:space="preserve">query: This parameter is likely a string representing the search query for news articles. </w:t>
      </w:r>
    </w:p>
    <w:p w14:paraId="000000D6">
      <w:pPr>
        <w:numPr>
          <w:ilvl w:val="0"/>
          <w:numId w:val="7"/>
        </w:numPr>
        <w:ind w:left="1440" w:right="257" w:hanging="360"/>
      </w:pPr>
      <w:r>
        <w:rPr>
          <w:rtl w:val="0"/>
        </w:rPr>
        <w:t xml:space="preserve">source: This parameter is likely a string representing the news source (e.g., 'bbc-news', 'cnn'). </w:t>
      </w:r>
    </w:p>
    <w:p w14:paraId="000000D7">
      <w:pPr>
        <w:spacing w:after="160" w:line="259" w:lineRule="auto"/>
        <w:ind w:left="720" w:right="0" w:firstLine="0"/>
        <w:jc w:val="left"/>
      </w:pPr>
      <w:r>
        <w:rPr>
          <w:rtl w:val="0"/>
        </w:rPr>
        <w:t xml:space="preserve"> </w:t>
      </w:r>
    </w:p>
    <w:p w14:paraId="000000D8">
      <w:pPr>
        <w:spacing w:after="160" w:line="259" w:lineRule="auto"/>
        <w:ind w:left="715" w:right="0" w:firstLine="0"/>
        <w:jc w:val="left"/>
      </w:pPr>
      <w:r>
        <w:rPr>
          <w:i/>
          <w:rtl w:val="0"/>
        </w:rPr>
        <w:t>Building the API Request URL:</w:t>
      </w:r>
      <w:r>
        <w:rPr>
          <w:rtl w:val="0"/>
        </w:rPr>
        <w:t xml:space="preserve"> </w:t>
      </w:r>
    </w:p>
    <w:p w14:paraId="000000D9">
      <w:pPr>
        <w:ind w:left="715" w:right="257" w:firstLine="0"/>
      </w:pPr>
      <w:r>
        <w:rPr>
          <w:rtl w:val="0"/>
        </w:rPr>
        <w:t xml:space="preserve">The line url = f'https://newsapi.org/v2/everything?q={query}&amp;apiKey={API_KEY}' constructs the URL for the API request using a formatted string literal (f-string). </w:t>
      </w:r>
    </w:p>
    <w:p w14:paraId="000000DA">
      <w:pPr>
        <w:ind w:left="715" w:right="257" w:firstLine="0"/>
      </w:pPr>
      <w:r>
        <w:rPr>
          <w:rtl w:val="0"/>
        </w:rPr>
        <w:t xml:space="preserve">The URL includes the following parts: </w:t>
      </w:r>
    </w:p>
    <w:p w14:paraId="000000DB">
      <w:pPr>
        <w:numPr>
          <w:ilvl w:val="0"/>
          <w:numId w:val="7"/>
        </w:numPr>
        <w:ind w:left="1440" w:right="257" w:hanging="360"/>
      </w:pPr>
      <w:r>
        <w:rPr>
          <w:rtl w:val="0"/>
        </w:rPr>
        <w:t xml:space="preserve">Base URL: https://newsapi.org/v2/everything </w:t>
      </w:r>
    </w:p>
    <w:p w14:paraId="000000DC">
      <w:pPr>
        <w:numPr>
          <w:ilvl w:val="0"/>
          <w:numId w:val="7"/>
        </w:numPr>
        <w:spacing w:after="5"/>
        <w:ind w:left="1440" w:right="257" w:hanging="360"/>
      </w:pPr>
      <w:r>
        <w:rPr>
          <w:rtl w:val="0"/>
        </w:rPr>
        <w:t xml:space="preserve">Query parameters: </w:t>
      </w:r>
    </w:p>
    <w:p w14:paraId="000000DD">
      <w:pPr>
        <w:numPr>
          <w:ilvl w:val="0"/>
          <w:numId w:val="7"/>
        </w:numPr>
        <w:spacing w:after="0" w:line="259" w:lineRule="auto"/>
        <w:ind w:left="1440" w:right="257" w:hanging="360"/>
      </w:pPr>
      <w:r>
        <w:rPr>
          <w:rtl w:val="0"/>
        </w:rPr>
        <w:t xml:space="preserve">q: This parameter is set to the query argument passed to the function. </w:t>
      </w:r>
    </w:p>
    <w:p w14:paraId="000000DE">
      <w:pPr>
        <w:numPr>
          <w:ilvl w:val="0"/>
          <w:numId w:val="7"/>
        </w:numPr>
        <w:ind w:left="1440" w:right="257" w:hanging="360"/>
      </w:pPr>
      <w:r>
        <w:rPr>
          <w:rtl w:val="0"/>
        </w:rPr>
        <w:t xml:space="preserve">apiKey: This parameter is set to the API_KEY variable, which should contain the user's API key. </w:t>
      </w:r>
    </w:p>
    <w:p w14:paraId="000000DF">
      <w:pPr>
        <w:spacing w:after="160" w:line="259" w:lineRule="auto"/>
        <w:ind w:left="2160" w:right="0" w:firstLine="0"/>
        <w:jc w:val="left"/>
      </w:pPr>
      <w:r>
        <w:rPr>
          <w:rtl w:val="0"/>
        </w:rPr>
        <w:t xml:space="preserve"> </w:t>
      </w:r>
    </w:p>
    <w:p w14:paraId="000000E0">
      <w:pPr>
        <w:spacing w:after="160" w:line="259" w:lineRule="auto"/>
        <w:ind w:left="715" w:right="0" w:firstLine="0"/>
        <w:jc w:val="left"/>
      </w:pPr>
      <w:r>
        <w:rPr>
          <w:i/>
          <w:rtl w:val="0"/>
        </w:rPr>
        <w:t>Making the API Request (requests.get):</w:t>
      </w:r>
      <w:r>
        <w:rPr>
          <w:rtl w:val="0"/>
        </w:rPr>
        <w:t xml:space="preserve"> </w:t>
      </w:r>
    </w:p>
    <w:p w14:paraId="000000E1">
      <w:pPr>
        <w:spacing w:after="160" w:line="259" w:lineRule="auto"/>
        <w:ind w:left="715" w:right="0" w:firstLine="0"/>
        <w:jc w:val="left"/>
      </w:pPr>
      <w:r>
        <w:rPr>
          <w:rtl w:val="0"/>
        </w:rPr>
        <w:t xml:space="preserve">The line response = requests.get(url) sends a GET request to the API URL constructed earlier. The requests.get function from the requests library is used to make the HTTP request. The response from the API is stored in the response variable. </w:t>
      </w:r>
    </w:p>
    <w:p w14:paraId="000000E2">
      <w:pPr>
        <w:spacing w:after="160" w:line="259" w:lineRule="auto"/>
        <w:ind w:left="720" w:right="0" w:firstLine="0"/>
        <w:jc w:val="left"/>
      </w:pPr>
      <w:r>
        <w:rPr>
          <w:rtl w:val="0"/>
        </w:rPr>
        <w:t xml:space="preserve"> </w:t>
      </w:r>
    </w:p>
    <w:p w14:paraId="000000E3">
      <w:pPr>
        <w:spacing w:after="160" w:line="259" w:lineRule="auto"/>
        <w:ind w:left="715" w:right="0" w:firstLine="0"/>
        <w:jc w:val="left"/>
      </w:pPr>
      <w:r>
        <w:rPr>
          <w:i/>
          <w:rtl w:val="0"/>
        </w:rPr>
        <w:t>Error Handling (try...except block):</w:t>
      </w:r>
      <w:r>
        <w:rPr>
          <w:rtl w:val="0"/>
        </w:rPr>
        <w:t xml:space="preserve"> </w:t>
      </w:r>
    </w:p>
    <w:p w14:paraId="000000E4">
      <w:pPr>
        <w:numPr>
          <w:ilvl w:val="0"/>
          <w:numId w:val="7"/>
        </w:numPr>
        <w:spacing w:after="4"/>
        <w:ind w:left="1440" w:right="257" w:hanging="360"/>
      </w:pPr>
      <w:r>
        <w:rPr>
          <w:rtl w:val="0"/>
        </w:rPr>
        <w:t xml:space="preserve">The try...except block is used to handle potential errors during the API request. </w:t>
      </w:r>
    </w:p>
    <w:p w14:paraId="000000E5">
      <w:pPr>
        <w:numPr>
          <w:ilvl w:val="0"/>
          <w:numId w:val="7"/>
        </w:numPr>
        <w:spacing w:after="4"/>
        <w:ind w:left="1440" w:right="257" w:hanging="360"/>
      </w:pPr>
      <w:r>
        <w:rPr>
          <w:rtl w:val="0"/>
        </w:rPr>
        <w:t xml:space="preserve">The try block contains the code that attempts to fetch data from the API using requests.get(url). </w:t>
      </w:r>
    </w:p>
    <w:p w14:paraId="000000E6">
      <w:pPr>
        <w:numPr>
          <w:ilvl w:val="0"/>
          <w:numId w:val="7"/>
        </w:numPr>
        <w:spacing w:after="160" w:line="259" w:lineRule="auto"/>
        <w:ind w:left="1440" w:right="257" w:hanging="360"/>
      </w:pPr>
      <w:r>
        <w:rPr>
          <w:rtl w:val="0"/>
        </w:rPr>
        <w:t xml:space="preserve">The except block handles any exceptions that might occur during the request, such as network errors or invalid API responses. In this case, it prints an error message to the console using print(f'Error fetching news articles: {e}'). </w:t>
      </w:r>
    </w:p>
    <w:p w14:paraId="000000E7">
      <w:pPr>
        <w:spacing w:after="199" w:line="259" w:lineRule="auto"/>
        <w:ind w:left="0" w:right="0" w:firstLine="0"/>
        <w:jc w:val="left"/>
      </w:pPr>
      <w:r>
        <w:rPr>
          <w:rtl w:val="0"/>
        </w:rPr>
        <w:t xml:space="preserve"> </w:t>
      </w:r>
    </w:p>
    <w:p w14:paraId="000000E8">
      <w:pPr>
        <w:spacing w:after="124" w:line="259" w:lineRule="auto"/>
        <w:ind w:left="-5" w:right="0" w:firstLine="0"/>
        <w:jc w:val="left"/>
      </w:pPr>
      <w:r>
        <w:rPr>
          <w:b/>
          <w:sz w:val="28"/>
          <w:szCs w:val="28"/>
          <w:rtl w:val="0"/>
        </w:rPr>
        <w:t xml:space="preserve">Project Execution: </w:t>
      </w:r>
    </w:p>
    <w:p w14:paraId="000000E9">
      <w:pPr>
        <w:ind w:right="257" w:firstLine="10"/>
      </w:pPr>
      <w:r>
        <w:rPr>
          <w:rtl w:val="0"/>
        </w:rPr>
        <w:t xml:space="preserve">After completing the code, run the react application by using the command “npm start” or “npm run dev” if you are using vite.js </w:t>
      </w:r>
    </w:p>
    <w:p w14:paraId="000000EA">
      <w:pPr>
        <w:spacing w:after="231"/>
        <w:ind w:right="257" w:firstLine="10"/>
      </w:pPr>
      <w:r>
        <w:rPr>
          <w:rtl w:val="0"/>
        </w:rPr>
        <w:t xml:space="preserve">Here are some of the screenshots of the application. </w:t>
      </w:r>
    </w:p>
    <w:p w14:paraId="000000EB">
      <w:pPr>
        <w:spacing w:after="0" w:line="259" w:lineRule="auto"/>
        <w:ind w:left="857" w:right="0" w:firstLine="0"/>
        <w:jc w:val="left"/>
      </w:pPr>
      <w:r>
        <w:rPr>
          <w:rFonts w:ascii="Arial" w:hAnsi="Arial" w:eastAsia="Arial" w:cs="Arial"/>
          <w:b/>
          <w:sz w:val="28"/>
          <w:szCs w:val="28"/>
          <w:rtl w:val="0"/>
        </w:rPr>
        <w:t xml:space="preserve"> </w:t>
      </w:r>
      <w:r>
        <w:rPr>
          <w:b/>
          <w:rtl w:val="0"/>
        </w:rPr>
        <w:t>Hero components</w:t>
      </w:r>
      <w:r>
        <w:rPr>
          <w:b/>
          <w:sz w:val="28"/>
          <w:szCs w:val="28"/>
          <w:rtl w:val="0"/>
        </w:rPr>
        <w:t xml:space="preserve"> </w:t>
      </w:r>
    </w:p>
    <w:p w14:paraId="000000EC">
      <w:pPr>
        <w:spacing w:after="132"/>
        <w:ind w:left="1090" w:right="257" w:firstLine="0"/>
      </w:pPr>
      <w:r>
        <w:rPr>
          <w:rtl w:val="0"/>
        </w:rPr>
        <w:t>In the hero component, the trending news articles are displayed. It is to highlight them. Apart from that, the search bar is also available to search for various articles and categories.</w:t>
      </w:r>
      <w:r>
        <w:rPr>
          <w:b/>
          <w:sz w:val="28"/>
          <w:szCs w:val="28"/>
          <w:rtl w:val="0"/>
        </w:rPr>
        <w:t xml:space="preserve"> </w:t>
      </w:r>
    </w:p>
    <w:p w14:paraId="000000ED">
      <w:pPr>
        <w:spacing w:after="0" w:line="259" w:lineRule="auto"/>
        <w:ind w:left="0" w:right="930" w:firstLine="0"/>
        <w:jc w:val="right"/>
      </w:pPr>
      <w:r>
        <w:drawing>
          <wp:inline distT="0" distB="0" distL="0" distR="0">
            <wp:extent cx="4543425" cy="20478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3"/>
                    <a:srcRect/>
                    <a:stretch>
                      <a:fillRect/>
                    </a:stretch>
                  </pic:blipFill>
                  <pic:spPr>
                    <a:xfrm>
                      <a:off x="0" y="0"/>
                      <a:ext cx="4543425" cy="2047875"/>
                    </a:xfrm>
                    <a:prstGeom prst="rect">
                      <a:avLst/>
                    </a:prstGeom>
                  </pic:spPr>
                </pic:pic>
              </a:graphicData>
            </a:graphic>
          </wp:inline>
        </w:drawing>
      </w:r>
      <w:r>
        <w:rPr>
          <w:b/>
          <w:sz w:val="28"/>
          <w:szCs w:val="28"/>
          <w:rtl w:val="0"/>
        </w:rPr>
        <w:t xml:space="preserve"> </w:t>
      </w:r>
    </w:p>
    <w:p w14:paraId="000000EE">
      <w:pPr>
        <w:spacing w:after="0" w:line="259" w:lineRule="auto"/>
        <w:ind w:left="857" w:right="0" w:firstLine="0"/>
        <w:jc w:val="left"/>
      </w:pPr>
      <w:r>
        <w:rPr>
          <w:rFonts w:ascii="Arial" w:hAnsi="Arial" w:eastAsia="Arial" w:cs="Arial"/>
          <w:b/>
          <w:sz w:val="28"/>
          <w:szCs w:val="28"/>
          <w:rtl w:val="0"/>
        </w:rPr>
        <w:t xml:space="preserve"> </w:t>
      </w:r>
      <w:r>
        <w:rPr>
          <w:b/>
          <w:rtl w:val="0"/>
        </w:rPr>
        <w:t>Popular categories</w:t>
      </w:r>
      <w:r>
        <w:rPr>
          <w:b/>
          <w:sz w:val="28"/>
          <w:szCs w:val="28"/>
          <w:rtl w:val="0"/>
        </w:rPr>
        <w:t xml:space="preserve"> </w:t>
      </w:r>
    </w:p>
    <w:p w14:paraId="000000EF">
      <w:pPr>
        <w:spacing w:after="11"/>
        <w:ind w:left="1090" w:right="257" w:firstLine="0"/>
      </w:pPr>
      <w:r>
        <w:rPr>
          <w:rFonts w:ascii="Arial" w:hAnsi="Arial" w:eastAsia="Arial" w:cs="Arial"/>
          <w:rtl w:val="0"/>
        </w:rPr>
        <w:t xml:space="preserve"> </w:t>
      </w:r>
      <w:r>
        <w:rPr>
          <w:rtl w:val="0"/>
        </w:rPr>
        <w:t xml:space="preserve">In the hero component, the trending news articles are displayed. It is to highlight them. Apart from that, the search bar is also available to search for various articles and categories. </w:t>
      </w:r>
    </w:p>
    <w:p w14:paraId="000000F0">
      <w:pPr>
        <w:spacing w:after="0" w:line="259" w:lineRule="auto"/>
        <w:ind w:left="0" w:right="975" w:firstLine="0"/>
        <w:jc w:val="right"/>
      </w:pPr>
      <w:r>
        <w:drawing>
          <wp:inline distT="0" distB="0" distL="0" distR="0">
            <wp:extent cx="4514850" cy="20478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4"/>
                    <a:srcRect/>
                    <a:stretch>
                      <a:fillRect/>
                    </a:stretch>
                  </pic:blipFill>
                  <pic:spPr>
                    <a:xfrm>
                      <a:off x="0" y="0"/>
                      <a:ext cx="4514850" cy="2047875"/>
                    </a:xfrm>
                    <a:prstGeom prst="rect">
                      <a:avLst/>
                    </a:prstGeom>
                  </pic:spPr>
                </pic:pic>
              </a:graphicData>
            </a:graphic>
          </wp:inline>
        </w:drawing>
      </w:r>
      <w:r>
        <w:rPr>
          <w:b/>
          <w:sz w:val="28"/>
          <w:szCs w:val="28"/>
          <w:rtl w:val="0"/>
        </w:rPr>
        <w:t xml:space="preserve"> </w:t>
      </w:r>
    </w:p>
    <w:p w14:paraId="000000F1">
      <w:pPr>
        <w:spacing w:after="0" w:line="259" w:lineRule="auto"/>
        <w:ind w:left="1080" w:right="0" w:firstLine="0"/>
        <w:jc w:val="left"/>
      </w:pPr>
      <w:r>
        <w:rPr>
          <w:b/>
          <w:sz w:val="28"/>
          <w:szCs w:val="28"/>
          <w:rtl w:val="0"/>
        </w:rPr>
        <w:t xml:space="preserve"> </w:t>
      </w:r>
    </w:p>
    <w:p w14:paraId="000000F2">
      <w:pPr>
        <w:spacing w:after="0" w:line="259" w:lineRule="auto"/>
        <w:ind w:left="1080" w:right="0" w:firstLine="0"/>
        <w:jc w:val="left"/>
      </w:pPr>
      <w:r>
        <w:rPr>
          <w:b/>
          <w:sz w:val="28"/>
          <w:szCs w:val="28"/>
          <w:rtl w:val="0"/>
        </w:rPr>
        <w:t xml:space="preserve"> </w:t>
      </w:r>
    </w:p>
    <w:p w14:paraId="000000F3">
      <w:pPr>
        <w:spacing w:after="0" w:line="259" w:lineRule="auto"/>
        <w:ind w:left="1080" w:right="0" w:firstLine="0"/>
        <w:jc w:val="left"/>
      </w:pPr>
      <w:r>
        <w:rPr>
          <w:b/>
          <w:sz w:val="28"/>
          <w:szCs w:val="28"/>
          <w:rtl w:val="0"/>
        </w:rPr>
        <w:t xml:space="preserve"> </w:t>
      </w:r>
    </w:p>
    <w:p w14:paraId="000000F4">
      <w:pPr>
        <w:spacing w:after="27" w:line="259" w:lineRule="auto"/>
        <w:ind w:left="1080" w:right="0" w:firstLine="0"/>
        <w:jc w:val="left"/>
      </w:pPr>
      <w:r>
        <w:rPr>
          <w:b/>
          <w:sz w:val="28"/>
          <w:szCs w:val="28"/>
          <w:rtl w:val="0"/>
        </w:rPr>
        <w:t xml:space="preserve"> </w:t>
      </w:r>
    </w:p>
    <w:p w14:paraId="000000F5">
      <w:pPr>
        <w:spacing w:after="0" w:line="259" w:lineRule="auto"/>
        <w:ind w:left="857" w:right="0" w:firstLine="0"/>
        <w:jc w:val="left"/>
      </w:pPr>
      <w:r>
        <w:rPr>
          <w:rFonts w:ascii="Arial" w:hAnsi="Arial" w:eastAsia="Arial" w:cs="Arial"/>
          <w:b/>
          <w:sz w:val="28"/>
          <w:szCs w:val="28"/>
          <w:rtl w:val="0"/>
        </w:rPr>
        <w:t xml:space="preserve"> </w:t>
      </w:r>
      <w:r>
        <w:rPr>
          <w:b/>
          <w:rtl w:val="0"/>
        </w:rPr>
        <w:t>Newsletter</w:t>
      </w:r>
      <w:r>
        <w:rPr>
          <w:b/>
          <w:sz w:val="28"/>
          <w:szCs w:val="28"/>
          <w:rtl w:val="0"/>
        </w:rPr>
        <w:t xml:space="preserve"> </w:t>
      </w:r>
    </w:p>
    <w:p w14:paraId="000000F6">
      <w:pPr>
        <w:spacing w:after="11"/>
        <w:ind w:left="1090" w:right="257" w:firstLine="0"/>
      </w:pPr>
      <w:r>
        <w:rPr>
          <w:rtl w:val="0"/>
        </w:rP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InsightStream community and receive curated news delivered straight to their inbox. </w:t>
      </w:r>
    </w:p>
    <w:p w14:paraId="000000F7">
      <w:pPr>
        <w:spacing w:after="28" w:line="259" w:lineRule="auto"/>
        <w:ind w:left="0" w:right="915" w:firstLine="0"/>
        <w:jc w:val="right"/>
      </w:pPr>
      <w:r>
        <w:drawing>
          <wp:inline distT="0" distB="0" distL="0" distR="0">
            <wp:extent cx="4552950" cy="2057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5"/>
                    <a:srcRect/>
                    <a:stretch>
                      <a:fillRect/>
                    </a:stretch>
                  </pic:blipFill>
                  <pic:spPr>
                    <a:xfrm>
                      <a:off x="0" y="0"/>
                      <a:ext cx="4552950" cy="2057400"/>
                    </a:xfrm>
                    <a:prstGeom prst="rect">
                      <a:avLst/>
                    </a:prstGeom>
                  </pic:spPr>
                </pic:pic>
              </a:graphicData>
            </a:graphic>
          </wp:inline>
        </w:drawing>
      </w:r>
      <w:r>
        <w:rPr>
          <w:b/>
          <w:sz w:val="28"/>
          <w:szCs w:val="28"/>
          <w:rtl w:val="0"/>
        </w:rPr>
        <w:t xml:space="preserve"> </w:t>
      </w:r>
    </w:p>
    <w:p w14:paraId="000000F8">
      <w:pPr>
        <w:spacing w:after="0" w:line="259" w:lineRule="auto"/>
        <w:ind w:left="857" w:right="0" w:firstLine="0"/>
        <w:jc w:val="left"/>
      </w:pPr>
      <w:r>
        <w:rPr>
          <w:rFonts w:ascii="Arial" w:hAnsi="Arial" w:eastAsia="Arial" w:cs="Arial"/>
          <w:b/>
          <w:sz w:val="28"/>
          <w:szCs w:val="28"/>
          <w:rtl w:val="0"/>
        </w:rPr>
        <w:t xml:space="preserve"> </w:t>
      </w:r>
      <w:r>
        <w:rPr>
          <w:b/>
          <w:rtl w:val="0"/>
        </w:rPr>
        <w:t>Category/Search result page</w:t>
      </w:r>
      <w:r>
        <w:rPr>
          <w:b/>
          <w:sz w:val="28"/>
          <w:szCs w:val="28"/>
          <w:rtl w:val="0"/>
        </w:rPr>
        <w:t xml:space="preserve"> </w:t>
      </w:r>
    </w:p>
    <w:p w14:paraId="000000F9">
      <w:pPr>
        <w:spacing w:after="11"/>
        <w:ind w:left="1090" w:right="257" w:firstLine="0"/>
      </w:pPr>
      <w:r>
        <w:rPr>
          <w:rtl w:val="0"/>
        </w:rPr>
        <w:t xml:space="preserve">Finding the news you crave is effortless with InsightStream.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 </w:t>
      </w:r>
    </w:p>
    <w:p w14:paraId="000000FA">
      <w:pPr>
        <w:spacing w:after="160" w:line="259" w:lineRule="auto"/>
        <w:ind w:left="0" w:right="1335" w:firstLine="0"/>
        <w:jc w:val="right"/>
      </w:pPr>
      <w:r>
        <w:drawing>
          <wp:inline distT="0" distB="0" distL="0" distR="0">
            <wp:extent cx="4286250" cy="193357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6"/>
                    <a:srcRect/>
                    <a:stretch>
                      <a:fillRect/>
                    </a:stretch>
                  </pic:blipFill>
                  <pic:spPr>
                    <a:xfrm>
                      <a:off x="0" y="0"/>
                      <a:ext cx="4286250" cy="1933575"/>
                    </a:xfrm>
                    <a:prstGeom prst="rect">
                      <a:avLst/>
                    </a:prstGeom>
                  </pic:spPr>
                </pic:pic>
              </a:graphicData>
            </a:graphic>
          </wp:inline>
        </w:drawing>
      </w:r>
      <w:r>
        <w:rPr>
          <w:b/>
          <w:sz w:val="28"/>
          <w:szCs w:val="28"/>
          <w:rtl w:val="0"/>
        </w:rPr>
        <w:t xml:space="preserve"> </w:t>
      </w:r>
    </w:p>
    <w:p w14:paraId="000000FB">
      <w:pPr>
        <w:spacing w:after="0" w:line="371" w:lineRule="auto"/>
        <w:ind w:left="1080" w:right="8145" w:firstLine="0"/>
        <w:jc w:val="left"/>
      </w:pPr>
      <w:r>
        <w:rPr>
          <w:b/>
          <w:sz w:val="28"/>
          <w:szCs w:val="28"/>
          <w:rtl w:val="0"/>
        </w:rPr>
        <w:t xml:space="preserve">  </w:t>
      </w:r>
    </w:p>
    <w:p w14:paraId="000000FC">
      <w:pPr>
        <w:spacing w:after="121" w:line="259" w:lineRule="auto"/>
        <w:ind w:left="1080" w:right="0" w:firstLine="0"/>
        <w:jc w:val="left"/>
      </w:pPr>
      <w:r>
        <w:rPr>
          <w:b/>
          <w:sz w:val="28"/>
          <w:szCs w:val="28"/>
          <w:rtl w:val="0"/>
        </w:rPr>
        <w:t xml:space="preserve"> </w:t>
      </w:r>
    </w:p>
    <w:p w14:paraId="000000FD">
      <w:pPr>
        <w:spacing w:after="0" w:line="259" w:lineRule="auto"/>
        <w:ind w:left="857" w:right="0" w:firstLine="0"/>
        <w:jc w:val="left"/>
      </w:pPr>
      <w:r>
        <w:rPr>
          <w:rFonts w:ascii="Arial" w:hAnsi="Arial" w:eastAsia="Arial" w:cs="Arial"/>
          <w:b/>
          <w:rtl w:val="0"/>
        </w:rPr>
        <w:t xml:space="preserve"> </w:t>
      </w:r>
      <w:r>
        <w:rPr>
          <w:b/>
          <w:rtl w:val="0"/>
        </w:rPr>
        <w:t xml:space="preserve">Redirected Article page </w:t>
      </w:r>
    </w:p>
    <w:p w14:paraId="000000FE">
      <w:pPr>
        <w:spacing w:after="0" w:line="259" w:lineRule="auto"/>
        <w:ind w:left="1080" w:right="0" w:firstLine="0"/>
        <w:jc w:val="left"/>
      </w:pPr>
      <w:r>
        <w:rPr>
          <w:rtl w:val="0"/>
        </w:rPr>
        <w:t xml:space="preserve"> </w:t>
      </w:r>
    </w:p>
    <w:p w14:paraId="000000FF">
      <w:pPr>
        <w:ind w:left="1090" w:right="257" w:firstLine="0"/>
      </w:pPr>
      <w:r>
        <w:rPr>
          <w:rtl w:val="0"/>
        </w:rPr>
        <w:t xml:space="preserve">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 </w:t>
      </w:r>
    </w:p>
    <w:p w14:paraId="00000100">
      <w:pPr>
        <w:spacing w:after="160" w:line="259" w:lineRule="auto"/>
        <w:ind w:left="720" w:right="0" w:firstLine="0"/>
        <w:jc w:val="left"/>
      </w:pPr>
      <w:r>
        <w:rPr>
          <w:rtl w:val="0"/>
        </w:rPr>
        <w:t xml:space="preserve">      </w:t>
      </w:r>
      <w:r>
        <w:drawing>
          <wp:inline distT="0" distB="0" distL="0" distR="0">
            <wp:extent cx="4333875" cy="212407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7"/>
                    <a:srcRect/>
                    <a:stretch>
                      <a:fillRect/>
                    </a:stretch>
                  </pic:blipFill>
                  <pic:spPr>
                    <a:xfrm>
                      <a:off x="0" y="0"/>
                      <a:ext cx="4333875" cy="2124075"/>
                    </a:xfrm>
                    <a:prstGeom prst="rect">
                      <a:avLst/>
                    </a:prstGeom>
                  </pic:spPr>
                </pic:pic>
              </a:graphicData>
            </a:graphic>
          </wp:inline>
        </w:drawing>
      </w:r>
      <w:r>
        <w:rPr>
          <w:rtl w:val="0"/>
        </w:rPr>
        <w:t xml:space="preserve"> </w:t>
      </w:r>
    </w:p>
    <w:p w14:paraId="00000101">
      <w:pPr>
        <w:spacing w:after="160" w:line="259" w:lineRule="auto"/>
        <w:ind w:left="720" w:right="0" w:firstLine="0"/>
        <w:jc w:val="left"/>
      </w:pPr>
      <w:r>
        <w:rPr>
          <w:rtl w:val="0"/>
        </w:rPr>
        <w:t xml:space="preserve"> </w:t>
      </w:r>
    </w:p>
    <w:p w14:paraId="00000102">
      <w:pPr>
        <w:spacing w:after="160" w:line="259" w:lineRule="auto"/>
        <w:ind w:left="0" w:right="0" w:firstLine="0"/>
        <w:jc w:val="left"/>
      </w:pPr>
      <w:r>
        <w:rPr>
          <w:rtl w:val="0"/>
        </w:rPr>
        <w:t xml:space="preserve"> </w:t>
      </w:r>
    </w:p>
    <w:p w14:paraId="00000103">
      <w:pPr>
        <w:ind w:left="715" w:right="257" w:firstLine="0"/>
      </w:pPr>
      <w:r>
        <w:rPr>
          <w:rtl w:val="0"/>
        </w:rPr>
        <w:t xml:space="preserve">Project Demo link: </w:t>
      </w:r>
    </w:p>
    <w:p w14:paraId="00000104">
      <w:pPr>
        <w:spacing w:after="0" w:line="246" w:lineRule="auto"/>
        <w:ind w:left="720" w:right="100" w:firstLine="0"/>
        <w:jc w:val="left"/>
      </w:pPr>
      <w:r>
        <w:fldChar w:fldCharType="begin"/>
      </w:r>
      <w:r>
        <w:instrText xml:space="preserve"> HYPERLINK "https://drive.google.com/file/d/1i8y09FiMk7QM0akH3my10OBWqXH-8dNh/view?usp=sharing" \h </w:instrText>
      </w:r>
      <w:r>
        <w:fldChar w:fldCharType="separate"/>
      </w:r>
      <w:r>
        <w:rPr>
          <w:color w:val="1155CC"/>
          <w:sz w:val="22"/>
          <w:szCs w:val="22"/>
          <w:u w:val="single"/>
          <w:rtl w:val="0"/>
        </w:rPr>
        <w:t>https://drive.google.com/file/d/1i8y09FiMk7QM0akH3my10OBWqXH-8dNh/view?usp=shari ng</w:t>
      </w:r>
      <w:r>
        <w:rPr>
          <w:color w:val="1155CC"/>
          <w:sz w:val="22"/>
          <w:szCs w:val="22"/>
          <w:u w:val="single"/>
          <w:rtl w:val="0"/>
        </w:rPr>
        <w:fldChar w:fldCharType="end"/>
      </w:r>
      <w:r>
        <w:rPr>
          <w:rtl w:val="0"/>
        </w:rPr>
        <w:t xml:space="preserve"> </w:t>
      </w:r>
    </w:p>
    <w:p w14:paraId="00000105">
      <w:pPr>
        <w:spacing w:after="160" w:line="259" w:lineRule="auto"/>
        <w:ind w:left="0" w:right="0" w:firstLine="0"/>
        <w:jc w:val="left"/>
      </w:pPr>
      <w:r>
        <w:rPr>
          <w:b/>
          <w:rtl w:val="0"/>
        </w:rPr>
        <w:t xml:space="preserve"> </w:t>
      </w:r>
    </w:p>
    <w:p w14:paraId="00000106">
      <w:pPr>
        <w:spacing w:after="160" w:line="259" w:lineRule="auto"/>
        <w:ind w:left="0" w:right="0" w:firstLine="0"/>
        <w:jc w:val="left"/>
      </w:pPr>
      <w:r>
        <w:rPr>
          <w:b/>
          <w:rtl w:val="0"/>
        </w:rPr>
        <w:t xml:space="preserve"> </w:t>
      </w:r>
    </w:p>
    <w:p w14:paraId="00000107">
      <w:pPr>
        <w:spacing w:after="160" w:line="259" w:lineRule="auto"/>
        <w:ind w:left="0" w:right="0" w:firstLine="0"/>
        <w:jc w:val="left"/>
      </w:pPr>
      <w:r>
        <w:rPr>
          <w:rtl w:val="0"/>
        </w:rPr>
        <w:t xml:space="preserve"> </w:t>
      </w:r>
    </w:p>
    <w:p w14:paraId="00000108">
      <w:pPr>
        <w:spacing w:after="272" w:line="259" w:lineRule="auto"/>
        <w:ind w:left="0" w:right="0" w:firstLine="0"/>
        <w:jc w:val="left"/>
      </w:pPr>
      <w:r>
        <w:rPr>
          <w:rtl w:val="0"/>
        </w:rPr>
        <w:t xml:space="preserve"> </w:t>
      </w:r>
    </w:p>
    <w:p w14:paraId="00000109">
      <w:pPr>
        <w:pStyle w:val="2"/>
      </w:pPr>
      <w:r>
        <w:rPr>
          <w:rtl w:val="0"/>
        </w:rPr>
        <w:t xml:space="preserve">*** Happy coding!! *** </w:t>
      </w:r>
    </w:p>
    <w:sectPr>
      <w:headerReference r:id="rId5" w:type="default"/>
      <w:pgSz w:w="11920" w:h="16840"/>
      <w:pgMar w:top="1470" w:right="1192" w:bottom="1458"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S PGothic">
    <w:panose1 w:val="020B0600070205080204"/>
    <w:charset w:val="80"/>
    <w:family w:val="auto"/>
    <w:pitch w:val="default"/>
    <w:sig w:usb0="E00002FF" w:usb1="6AC7FDFB" w:usb2="08000012" w:usb3="00000000" w:csb0="4002009F" w:csb1="DFD7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5" w:lineRule="auto"/>
      </w:pPr>
      <w:r>
        <w:separator/>
      </w:r>
    </w:p>
  </w:footnote>
  <w:footnote w:type="continuationSeparator" w:id="1">
    <w:p>
      <w:pPr>
        <w:spacing w:before="0" w:after="0" w:line="255"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0A">
    <w:pPr>
      <w:ind w:firstLine="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13" w:hanging="713"/>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3240" w:hanging="3240"/>
      </w:pPr>
      <w:rPr>
        <w:rFonts w:ascii="Calibri" w:hAnsi="Calibri" w:eastAsia="Calibri" w:cs="Calibri"/>
        <w:b w:val="0"/>
        <w:i w:val="0"/>
        <w:strike w:val="0"/>
        <w:color w:val="000000"/>
        <w:sz w:val="24"/>
        <w:szCs w:val="24"/>
        <w:u w:val="none"/>
        <w:shd w:val="clear" w:fill="auto"/>
        <w:vertAlign w:val="baseline"/>
      </w:rPr>
    </w:lvl>
    <w:lvl w:ilvl="2" w:tentative="0">
      <w:start w:val="1"/>
      <w:numFmt w:val="bullet"/>
      <w:lvlText w:val="▪"/>
      <w:lvlJc w:val="left"/>
      <w:pPr>
        <w:ind w:left="3960" w:hanging="3960"/>
      </w:pPr>
      <w:rPr>
        <w:rFonts w:ascii="Calibri" w:hAnsi="Calibri" w:eastAsia="Calibri" w:cs="Calibri"/>
        <w:b w:val="0"/>
        <w:i w:val="0"/>
        <w:strike w:val="0"/>
        <w:color w:val="000000"/>
        <w:sz w:val="24"/>
        <w:szCs w:val="24"/>
        <w:u w:val="none"/>
        <w:shd w:val="clear" w:fill="auto"/>
        <w:vertAlign w:val="baseline"/>
      </w:rPr>
    </w:lvl>
    <w:lvl w:ilvl="3" w:tentative="0">
      <w:start w:val="1"/>
      <w:numFmt w:val="bullet"/>
      <w:lvlText w:val="•"/>
      <w:lvlJc w:val="left"/>
      <w:pPr>
        <w:ind w:left="4680" w:hanging="4680"/>
      </w:pPr>
      <w:rPr>
        <w:rFonts w:ascii="Calibri" w:hAnsi="Calibri" w:eastAsia="Calibri" w:cs="Calibri"/>
        <w:b w:val="0"/>
        <w:i w:val="0"/>
        <w:strike w:val="0"/>
        <w:color w:val="000000"/>
        <w:sz w:val="24"/>
        <w:szCs w:val="24"/>
        <w:u w:val="none"/>
        <w:shd w:val="clear" w:fill="auto"/>
        <w:vertAlign w:val="baseline"/>
      </w:rPr>
    </w:lvl>
    <w:lvl w:ilvl="4" w:tentative="0">
      <w:start w:val="1"/>
      <w:numFmt w:val="bullet"/>
      <w:lvlText w:val="o"/>
      <w:lvlJc w:val="left"/>
      <w:pPr>
        <w:ind w:left="5400" w:hanging="5400"/>
      </w:pPr>
      <w:rPr>
        <w:rFonts w:ascii="Calibri" w:hAnsi="Calibri" w:eastAsia="Calibri" w:cs="Calibri"/>
        <w:b w:val="0"/>
        <w:i w:val="0"/>
        <w:strike w:val="0"/>
        <w:color w:val="000000"/>
        <w:sz w:val="24"/>
        <w:szCs w:val="24"/>
        <w:u w:val="none"/>
        <w:shd w:val="clear" w:fill="auto"/>
        <w:vertAlign w:val="baseline"/>
      </w:rPr>
    </w:lvl>
    <w:lvl w:ilvl="5" w:tentative="0">
      <w:start w:val="1"/>
      <w:numFmt w:val="bullet"/>
      <w:lvlText w:val="▪"/>
      <w:lvlJc w:val="left"/>
      <w:pPr>
        <w:ind w:left="6120" w:hanging="6120"/>
      </w:pPr>
      <w:rPr>
        <w:rFonts w:ascii="Calibri" w:hAnsi="Calibri" w:eastAsia="Calibri" w:cs="Calibri"/>
        <w:b w:val="0"/>
        <w:i w:val="0"/>
        <w:strike w:val="0"/>
        <w:color w:val="000000"/>
        <w:sz w:val="24"/>
        <w:szCs w:val="24"/>
        <w:u w:val="none"/>
        <w:shd w:val="clear" w:fill="auto"/>
        <w:vertAlign w:val="baseline"/>
      </w:rPr>
    </w:lvl>
    <w:lvl w:ilvl="6" w:tentative="0">
      <w:start w:val="1"/>
      <w:numFmt w:val="bullet"/>
      <w:lvlText w:val="•"/>
      <w:lvlJc w:val="left"/>
      <w:pPr>
        <w:ind w:left="6840" w:hanging="6840"/>
      </w:pPr>
      <w:rPr>
        <w:rFonts w:ascii="Calibri" w:hAnsi="Calibri" w:eastAsia="Calibri" w:cs="Calibri"/>
        <w:b w:val="0"/>
        <w:i w:val="0"/>
        <w:strike w:val="0"/>
        <w:color w:val="000000"/>
        <w:sz w:val="24"/>
        <w:szCs w:val="24"/>
        <w:u w:val="none"/>
        <w:shd w:val="clear" w:fill="auto"/>
        <w:vertAlign w:val="baseline"/>
      </w:rPr>
    </w:lvl>
    <w:lvl w:ilvl="7" w:tentative="0">
      <w:start w:val="1"/>
      <w:numFmt w:val="bullet"/>
      <w:lvlText w:val="o"/>
      <w:lvlJc w:val="left"/>
      <w:pPr>
        <w:ind w:left="7560" w:hanging="7560"/>
      </w:pPr>
      <w:rPr>
        <w:rFonts w:ascii="Calibri" w:hAnsi="Calibri" w:eastAsia="Calibri" w:cs="Calibri"/>
        <w:b w:val="0"/>
        <w:i w:val="0"/>
        <w:strike w:val="0"/>
        <w:color w:val="000000"/>
        <w:sz w:val="24"/>
        <w:szCs w:val="24"/>
        <w:u w:val="none"/>
        <w:shd w:val="clear" w:fill="auto"/>
        <w:vertAlign w:val="baseline"/>
      </w:rPr>
    </w:lvl>
    <w:lvl w:ilvl="8" w:tentative="0">
      <w:start w:val="1"/>
      <w:numFmt w:val="bullet"/>
      <w:lvlText w:val="▪"/>
      <w:lvlJc w:val="left"/>
      <w:pPr>
        <w:ind w:left="8280" w:hanging="8280"/>
      </w:pPr>
      <w:rPr>
        <w:rFonts w:ascii="Calibri" w:hAnsi="Calibri" w:eastAsia="Calibri" w:cs="Calibri"/>
        <w:b w:val="0"/>
        <w:i w:val="0"/>
        <w:strike w:val="0"/>
        <w:color w:val="000000"/>
        <w:sz w:val="24"/>
        <w:szCs w:val="24"/>
        <w:u w:val="none"/>
        <w:shd w:val="clear" w:fill="auto"/>
        <w:vertAlign w:val="baseline"/>
      </w:rPr>
    </w:lvl>
  </w:abstractNum>
  <w:abstractNum w:abstractNumId="1">
    <w:nsid w:val="BF205925"/>
    <w:multiLevelType w:val="multilevel"/>
    <w:tmpl w:val="BF205925"/>
    <w:lvl w:ilvl="0" w:tentative="0">
      <w:start w:val="1"/>
      <w:numFmt w:val="bullet"/>
      <w:lvlText w:val="•"/>
      <w:lvlJc w:val="left"/>
      <w:pPr>
        <w:ind w:left="360" w:hanging="360"/>
      </w:pPr>
      <w:rPr>
        <w:rFonts w:ascii="Calibri" w:hAnsi="Calibri" w:eastAsia="Calibri" w:cs="Calibri"/>
        <w:b w:val="0"/>
        <w:i w:val="0"/>
        <w:strike w:val="0"/>
        <w:color w:val="000000"/>
        <w:sz w:val="24"/>
        <w:szCs w:val="24"/>
        <w:u w:val="none"/>
        <w:shd w:val="clear" w:fill="auto"/>
        <w:vertAlign w:val="baseline"/>
      </w:rPr>
    </w:lvl>
    <w:lvl w:ilvl="1" w:tentative="0">
      <w:start w:val="1"/>
      <w:numFmt w:val="bullet"/>
      <w:lvlText w:val="o"/>
      <w:lvlJc w:val="left"/>
      <w:pPr>
        <w:ind w:left="1080" w:hanging="1080"/>
      </w:pPr>
      <w:rPr>
        <w:rFonts w:ascii="Calibri" w:hAnsi="Calibri" w:eastAsia="Calibri" w:cs="Calibri"/>
        <w:b w:val="0"/>
        <w:i w:val="0"/>
        <w:strike w:val="0"/>
        <w:color w:val="000000"/>
        <w:sz w:val="24"/>
        <w:szCs w:val="24"/>
        <w:u w:val="none"/>
        <w:shd w:val="clear" w:fill="auto"/>
        <w:vertAlign w:val="baseline"/>
      </w:rPr>
    </w:lvl>
    <w:lvl w:ilvl="2" w:tentative="0">
      <w:start w:val="1"/>
      <w:numFmt w:val="bullet"/>
      <w:lvlText w:val="•"/>
      <w:lvlJc w:val="left"/>
      <w:pPr>
        <w:ind w:left="1440" w:hanging="1440"/>
      </w:pPr>
      <w:rPr>
        <w:rFonts w:ascii="Calibri" w:hAnsi="Calibri" w:eastAsia="Calibri" w:cs="Calibri"/>
        <w:b w:val="0"/>
        <w:i w:val="0"/>
        <w:strike w:val="0"/>
        <w:color w:val="000000"/>
        <w:sz w:val="24"/>
        <w:szCs w:val="24"/>
        <w:u w:val="none"/>
        <w:shd w:val="clear" w:fill="auto"/>
        <w:vertAlign w:val="baseline"/>
      </w:rPr>
    </w:lvl>
    <w:lvl w:ilvl="3" w:tentative="0">
      <w:start w:val="1"/>
      <w:numFmt w:val="bullet"/>
      <w:lvlText w:val="•"/>
      <w:lvlJc w:val="left"/>
      <w:pPr>
        <w:ind w:left="2520" w:hanging="2520"/>
      </w:pPr>
      <w:rPr>
        <w:rFonts w:ascii="Calibri" w:hAnsi="Calibri" w:eastAsia="Calibri" w:cs="Calibri"/>
        <w:b w:val="0"/>
        <w:i w:val="0"/>
        <w:strike w:val="0"/>
        <w:color w:val="000000"/>
        <w:sz w:val="24"/>
        <w:szCs w:val="24"/>
        <w:u w:val="none"/>
        <w:shd w:val="clear" w:fill="auto"/>
        <w:vertAlign w:val="baseline"/>
      </w:rPr>
    </w:lvl>
    <w:lvl w:ilvl="4" w:tentative="0">
      <w:start w:val="1"/>
      <w:numFmt w:val="bullet"/>
      <w:lvlText w:val="o"/>
      <w:lvlJc w:val="left"/>
      <w:pPr>
        <w:ind w:left="3240" w:hanging="3240"/>
      </w:pPr>
      <w:rPr>
        <w:rFonts w:ascii="Calibri" w:hAnsi="Calibri" w:eastAsia="Calibri" w:cs="Calibri"/>
        <w:b w:val="0"/>
        <w:i w:val="0"/>
        <w:strike w:val="0"/>
        <w:color w:val="000000"/>
        <w:sz w:val="24"/>
        <w:szCs w:val="24"/>
        <w:u w:val="none"/>
        <w:shd w:val="clear" w:fill="auto"/>
        <w:vertAlign w:val="baseline"/>
      </w:rPr>
    </w:lvl>
    <w:lvl w:ilvl="5" w:tentative="0">
      <w:start w:val="1"/>
      <w:numFmt w:val="bullet"/>
      <w:lvlText w:val="▪"/>
      <w:lvlJc w:val="left"/>
      <w:pPr>
        <w:ind w:left="3960" w:hanging="3960"/>
      </w:pPr>
      <w:rPr>
        <w:rFonts w:ascii="Calibri" w:hAnsi="Calibri" w:eastAsia="Calibri" w:cs="Calibri"/>
        <w:b w:val="0"/>
        <w:i w:val="0"/>
        <w:strike w:val="0"/>
        <w:color w:val="000000"/>
        <w:sz w:val="24"/>
        <w:szCs w:val="24"/>
        <w:u w:val="none"/>
        <w:shd w:val="clear" w:fill="auto"/>
        <w:vertAlign w:val="baseline"/>
      </w:rPr>
    </w:lvl>
    <w:lvl w:ilvl="6" w:tentative="0">
      <w:start w:val="1"/>
      <w:numFmt w:val="bullet"/>
      <w:lvlText w:val="•"/>
      <w:lvlJc w:val="left"/>
      <w:pPr>
        <w:ind w:left="4680" w:hanging="4680"/>
      </w:pPr>
      <w:rPr>
        <w:rFonts w:ascii="Calibri" w:hAnsi="Calibri" w:eastAsia="Calibri" w:cs="Calibri"/>
        <w:b w:val="0"/>
        <w:i w:val="0"/>
        <w:strike w:val="0"/>
        <w:color w:val="000000"/>
        <w:sz w:val="24"/>
        <w:szCs w:val="24"/>
        <w:u w:val="none"/>
        <w:shd w:val="clear" w:fill="auto"/>
        <w:vertAlign w:val="baseline"/>
      </w:rPr>
    </w:lvl>
    <w:lvl w:ilvl="7" w:tentative="0">
      <w:start w:val="1"/>
      <w:numFmt w:val="bullet"/>
      <w:lvlText w:val="o"/>
      <w:lvlJc w:val="left"/>
      <w:pPr>
        <w:ind w:left="5400" w:hanging="5400"/>
      </w:pPr>
      <w:rPr>
        <w:rFonts w:ascii="Calibri" w:hAnsi="Calibri" w:eastAsia="Calibri" w:cs="Calibri"/>
        <w:b w:val="0"/>
        <w:i w:val="0"/>
        <w:strike w:val="0"/>
        <w:color w:val="000000"/>
        <w:sz w:val="24"/>
        <w:szCs w:val="24"/>
        <w:u w:val="none"/>
        <w:shd w:val="clear" w:fill="auto"/>
        <w:vertAlign w:val="baseline"/>
      </w:rPr>
    </w:lvl>
    <w:lvl w:ilvl="8" w:tentative="0">
      <w:start w:val="1"/>
      <w:numFmt w:val="bullet"/>
      <w:lvlText w:val="▪"/>
      <w:lvlJc w:val="left"/>
      <w:pPr>
        <w:ind w:left="6120" w:hanging="6120"/>
      </w:pPr>
      <w:rPr>
        <w:rFonts w:ascii="Calibri" w:hAnsi="Calibri" w:eastAsia="Calibri" w:cs="Calibri"/>
        <w:b w:val="0"/>
        <w:i w:val="0"/>
        <w:strike w:val="0"/>
        <w:color w:val="000000"/>
        <w:sz w:val="24"/>
        <w:szCs w:val="24"/>
        <w:u w:val="none"/>
        <w:shd w:val="clear" w:fill="auto"/>
        <w:vertAlign w:val="baseline"/>
      </w:rPr>
    </w:lvl>
  </w:abstractNum>
  <w:abstractNum w:abstractNumId="2">
    <w:nsid w:val="CF092B84"/>
    <w:multiLevelType w:val="multilevel"/>
    <w:tmpl w:val="CF092B84"/>
    <w:lvl w:ilvl="0" w:tentative="0">
      <w:start w:val="1"/>
      <w:numFmt w:val="bullet"/>
      <w:lvlText w:val="•"/>
      <w:lvlJc w:val="left"/>
      <w:pPr>
        <w:ind w:left="360" w:hanging="360"/>
      </w:pPr>
      <w:rPr>
        <w:rFonts w:ascii="Calibri" w:hAnsi="Calibri" w:eastAsia="Calibri" w:cs="Calibri"/>
        <w:b w:val="0"/>
        <w:i w:val="0"/>
        <w:strike w:val="0"/>
        <w:color w:val="000000"/>
        <w:sz w:val="24"/>
        <w:szCs w:val="24"/>
        <w:u w:val="none"/>
        <w:shd w:val="clear" w:fill="auto"/>
        <w:vertAlign w:val="baseline"/>
      </w:rPr>
    </w:lvl>
    <w:lvl w:ilvl="1" w:tentative="0">
      <w:start w:val="1"/>
      <w:numFmt w:val="bullet"/>
      <w:lvlText w:val="o"/>
      <w:lvlJc w:val="left"/>
      <w:pPr>
        <w:ind w:left="1080" w:hanging="1080"/>
      </w:pPr>
      <w:rPr>
        <w:rFonts w:ascii="Calibri" w:hAnsi="Calibri" w:eastAsia="Calibri" w:cs="Calibri"/>
        <w:b w:val="0"/>
        <w:i w:val="0"/>
        <w:strike w:val="0"/>
        <w:color w:val="000000"/>
        <w:sz w:val="24"/>
        <w:szCs w:val="24"/>
        <w:u w:val="none"/>
        <w:shd w:val="clear" w:fill="auto"/>
        <w:vertAlign w:val="baseline"/>
      </w:rPr>
    </w:lvl>
    <w:lvl w:ilvl="2" w:tentative="0">
      <w:start w:val="1"/>
      <w:numFmt w:val="bullet"/>
      <w:lvlText w:val="•"/>
      <w:lvlJc w:val="left"/>
      <w:pPr>
        <w:ind w:left="1599" w:hanging="1599"/>
      </w:pPr>
      <w:rPr>
        <w:rFonts w:ascii="Calibri" w:hAnsi="Calibri" w:eastAsia="Calibri" w:cs="Calibri"/>
        <w:b w:val="0"/>
        <w:i w:val="0"/>
        <w:strike w:val="0"/>
        <w:color w:val="000000"/>
        <w:sz w:val="24"/>
        <w:szCs w:val="24"/>
        <w:u w:val="none"/>
        <w:shd w:val="clear" w:fill="auto"/>
        <w:vertAlign w:val="baseline"/>
      </w:rPr>
    </w:lvl>
    <w:lvl w:ilvl="3" w:tentative="0">
      <w:start w:val="1"/>
      <w:numFmt w:val="bullet"/>
      <w:lvlText w:val="•"/>
      <w:lvlJc w:val="left"/>
      <w:pPr>
        <w:ind w:left="2520" w:hanging="2520"/>
      </w:pPr>
      <w:rPr>
        <w:rFonts w:ascii="Calibri" w:hAnsi="Calibri" w:eastAsia="Calibri" w:cs="Calibri"/>
        <w:b w:val="0"/>
        <w:i w:val="0"/>
        <w:strike w:val="0"/>
        <w:color w:val="000000"/>
        <w:sz w:val="24"/>
        <w:szCs w:val="24"/>
        <w:u w:val="none"/>
        <w:shd w:val="clear" w:fill="auto"/>
        <w:vertAlign w:val="baseline"/>
      </w:rPr>
    </w:lvl>
    <w:lvl w:ilvl="4" w:tentative="0">
      <w:start w:val="1"/>
      <w:numFmt w:val="bullet"/>
      <w:lvlText w:val="o"/>
      <w:lvlJc w:val="left"/>
      <w:pPr>
        <w:ind w:left="3240" w:hanging="3240"/>
      </w:pPr>
      <w:rPr>
        <w:rFonts w:ascii="Calibri" w:hAnsi="Calibri" w:eastAsia="Calibri" w:cs="Calibri"/>
        <w:b w:val="0"/>
        <w:i w:val="0"/>
        <w:strike w:val="0"/>
        <w:color w:val="000000"/>
        <w:sz w:val="24"/>
        <w:szCs w:val="24"/>
        <w:u w:val="none"/>
        <w:shd w:val="clear" w:fill="auto"/>
        <w:vertAlign w:val="baseline"/>
      </w:rPr>
    </w:lvl>
    <w:lvl w:ilvl="5" w:tentative="0">
      <w:start w:val="1"/>
      <w:numFmt w:val="bullet"/>
      <w:lvlText w:val="▪"/>
      <w:lvlJc w:val="left"/>
      <w:pPr>
        <w:ind w:left="3960" w:hanging="3960"/>
      </w:pPr>
      <w:rPr>
        <w:rFonts w:ascii="Calibri" w:hAnsi="Calibri" w:eastAsia="Calibri" w:cs="Calibri"/>
        <w:b w:val="0"/>
        <w:i w:val="0"/>
        <w:strike w:val="0"/>
        <w:color w:val="000000"/>
        <w:sz w:val="24"/>
        <w:szCs w:val="24"/>
        <w:u w:val="none"/>
        <w:shd w:val="clear" w:fill="auto"/>
        <w:vertAlign w:val="baseline"/>
      </w:rPr>
    </w:lvl>
    <w:lvl w:ilvl="6" w:tentative="0">
      <w:start w:val="1"/>
      <w:numFmt w:val="bullet"/>
      <w:lvlText w:val="•"/>
      <w:lvlJc w:val="left"/>
      <w:pPr>
        <w:ind w:left="4680" w:hanging="4680"/>
      </w:pPr>
      <w:rPr>
        <w:rFonts w:ascii="Calibri" w:hAnsi="Calibri" w:eastAsia="Calibri" w:cs="Calibri"/>
        <w:b w:val="0"/>
        <w:i w:val="0"/>
        <w:strike w:val="0"/>
        <w:color w:val="000000"/>
        <w:sz w:val="24"/>
        <w:szCs w:val="24"/>
        <w:u w:val="none"/>
        <w:shd w:val="clear" w:fill="auto"/>
        <w:vertAlign w:val="baseline"/>
      </w:rPr>
    </w:lvl>
    <w:lvl w:ilvl="7" w:tentative="0">
      <w:start w:val="1"/>
      <w:numFmt w:val="bullet"/>
      <w:lvlText w:val="o"/>
      <w:lvlJc w:val="left"/>
      <w:pPr>
        <w:ind w:left="5400" w:hanging="5400"/>
      </w:pPr>
      <w:rPr>
        <w:rFonts w:ascii="Calibri" w:hAnsi="Calibri" w:eastAsia="Calibri" w:cs="Calibri"/>
        <w:b w:val="0"/>
        <w:i w:val="0"/>
        <w:strike w:val="0"/>
        <w:color w:val="000000"/>
        <w:sz w:val="24"/>
        <w:szCs w:val="24"/>
        <w:u w:val="none"/>
        <w:shd w:val="clear" w:fill="auto"/>
        <w:vertAlign w:val="baseline"/>
      </w:rPr>
    </w:lvl>
    <w:lvl w:ilvl="8" w:tentative="0">
      <w:start w:val="1"/>
      <w:numFmt w:val="bullet"/>
      <w:lvlText w:val="▪"/>
      <w:lvlJc w:val="left"/>
      <w:pPr>
        <w:ind w:left="6120" w:hanging="6120"/>
      </w:pPr>
      <w:rPr>
        <w:rFonts w:ascii="Calibri" w:hAnsi="Calibri" w:eastAsia="Calibri" w:cs="Calibri"/>
        <w:b w:val="0"/>
        <w:i w:val="0"/>
        <w:strike w:val="0"/>
        <w:color w:val="000000"/>
        <w:sz w:val="24"/>
        <w:szCs w:val="24"/>
        <w:u w:val="none"/>
        <w:shd w:val="clear" w:fill="auto"/>
        <w:vertAlign w:val="baseline"/>
      </w:rPr>
    </w:lvl>
  </w:abstractNum>
  <w:abstractNum w:abstractNumId="3">
    <w:nsid w:val="0053208E"/>
    <w:multiLevelType w:val="multilevel"/>
    <w:tmpl w:val="0053208E"/>
    <w:lvl w:ilvl="0" w:tentative="0">
      <w:start w:val="1"/>
      <w:numFmt w:val="bullet"/>
      <w:lvlText w:val="✔"/>
      <w:lvlJc w:val="left"/>
      <w:pPr>
        <w:ind w:left="720" w:hanging="720"/>
      </w:pPr>
      <w:rPr>
        <w:rFonts w:ascii="MS PGothic" w:hAnsi="MS PGothic" w:eastAsia="MS PGothic" w:cs="MS PGothic"/>
        <w:b w:val="0"/>
        <w:i w:val="0"/>
        <w:strike w:val="0"/>
        <w:color w:val="000000"/>
        <w:sz w:val="24"/>
        <w:szCs w:val="24"/>
        <w:u w:val="none"/>
        <w:shd w:val="clear" w:fill="auto"/>
        <w:vertAlign w:val="baseline"/>
      </w:rPr>
    </w:lvl>
    <w:lvl w:ilvl="1" w:tentative="0">
      <w:start w:val="1"/>
      <w:numFmt w:val="bullet"/>
      <w:lvlText w:val="●"/>
      <w:lvlJc w:val="left"/>
      <w:pPr>
        <w:ind w:left="1440" w:hanging="1440"/>
      </w:pPr>
      <w:rPr>
        <w:rFonts w:ascii="Arial" w:hAnsi="Arial" w:eastAsia="Arial" w:cs="Arial"/>
        <w:b w:val="0"/>
        <w:i w:val="0"/>
        <w:strike w:val="0"/>
        <w:color w:val="000000"/>
        <w:sz w:val="24"/>
        <w:szCs w:val="24"/>
        <w:u w:val="none"/>
        <w:shd w:val="clear" w:fill="auto"/>
        <w:vertAlign w:val="baseline"/>
      </w:rPr>
    </w:lvl>
    <w:lvl w:ilvl="2" w:tentative="0">
      <w:start w:val="1"/>
      <w:numFmt w:val="bullet"/>
      <w:lvlText w:val="▪"/>
      <w:lvlJc w:val="left"/>
      <w:pPr>
        <w:ind w:left="2160" w:hanging="2160"/>
      </w:pPr>
      <w:rPr>
        <w:rFonts w:ascii="Arial" w:hAnsi="Arial" w:eastAsia="Arial" w:cs="Arial"/>
        <w:b w:val="0"/>
        <w:i w:val="0"/>
        <w:strike w:val="0"/>
        <w:color w:val="000000"/>
        <w:sz w:val="24"/>
        <w:szCs w:val="24"/>
        <w:u w:val="none"/>
        <w:shd w:val="clear" w:fill="auto"/>
        <w:vertAlign w:val="baseline"/>
      </w:rPr>
    </w:lvl>
    <w:lvl w:ilvl="3" w:tentative="0">
      <w:start w:val="1"/>
      <w:numFmt w:val="bullet"/>
      <w:lvlText w:val="•"/>
      <w:lvlJc w:val="left"/>
      <w:pPr>
        <w:ind w:left="2880" w:hanging="2880"/>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3600" w:hanging="3600"/>
      </w:pPr>
      <w:rPr>
        <w:rFonts w:ascii="Arial" w:hAnsi="Arial" w:eastAsia="Arial" w:cs="Arial"/>
        <w:b w:val="0"/>
        <w:i w:val="0"/>
        <w:strike w:val="0"/>
        <w:color w:val="000000"/>
        <w:sz w:val="24"/>
        <w:szCs w:val="24"/>
        <w:u w:val="none"/>
        <w:shd w:val="clear" w:fill="auto"/>
        <w:vertAlign w:val="baseline"/>
      </w:rPr>
    </w:lvl>
    <w:lvl w:ilvl="5" w:tentative="0">
      <w:start w:val="1"/>
      <w:numFmt w:val="bullet"/>
      <w:lvlText w:val="▪"/>
      <w:lvlJc w:val="left"/>
      <w:pPr>
        <w:ind w:left="4320" w:hanging="4320"/>
      </w:pPr>
      <w:rPr>
        <w:rFonts w:ascii="Arial" w:hAnsi="Arial" w:eastAsia="Arial" w:cs="Arial"/>
        <w:b w:val="0"/>
        <w:i w:val="0"/>
        <w:strike w:val="0"/>
        <w:color w:val="000000"/>
        <w:sz w:val="24"/>
        <w:szCs w:val="24"/>
        <w:u w:val="none"/>
        <w:shd w:val="clear" w:fill="auto"/>
        <w:vertAlign w:val="baseline"/>
      </w:rPr>
    </w:lvl>
    <w:lvl w:ilvl="6" w:tentative="0">
      <w:start w:val="1"/>
      <w:numFmt w:val="bullet"/>
      <w:lvlText w:val="•"/>
      <w:lvlJc w:val="left"/>
      <w:pPr>
        <w:ind w:left="5040" w:hanging="5040"/>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5760" w:hanging="5760"/>
      </w:pPr>
      <w:rPr>
        <w:rFonts w:ascii="Arial" w:hAnsi="Arial" w:eastAsia="Arial" w:cs="Arial"/>
        <w:b w:val="0"/>
        <w:i w:val="0"/>
        <w:strike w:val="0"/>
        <w:color w:val="000000"/>
        <w:sz w:val="24"/>
        <w:szCs w:val="24"/>
        <w:u w:val="none"/>
        <w:shd w:val="clear" w:fill="auto"/>
        <w:vertAlign w:val="baseline"/>
      </w:rPr>
    </w:lvl>
    <w:lvl w:ilvl="8" w:tentative="0">
      <w:start w:val="1"/>
      <w:numFmt w:val="bullet"/>
      <w:lvlText w:val="▪"/>
      <w:lvlJc w:val="left"/>
      <w:pPr>
        <w:ind w:left="6480" w:hanging="6480"/>
      </w:pPr>
      <w:rPr>
        <w:rFonts w:ascii="Arial" w:hAnsi="Arial" w:eastAsia="Arial" w:cs="Arial"/>
        <w:b w:val="0"/>
        <w:i w:val="0"/>
        <w:strike w:val="0"/>
        <w:color w:val="000000"/>
        <w:sz w:val="24"/>
        <w:szCs w:val="24"/>
        <w:u w:val="none"/>
        <w:shd w:val="clear" w:fill="auto"/>
        <w:vertAlign w:val="baseline"/>
      </w:rPr>
    </w:lvl>
  </w:abstractNum>
  <w:abstractNum w:abstractNumId="4">
    <w:nsid w:val="03D62ECE"/>
    <w:multiLevelType w:val="multilevel"/>
    <w:tmpl w:val="03D62ECE"/>
    <w:lvl w:ilvl="0" w:tentative="0">
      <w:start w:val="1"/>
      <w:numFmt w:val="bullet"/>
      <w:lvlText w:val="❖"/>
      <w:lvlJc w:val="left"/>
      <w:pPr>
        <w:ind w:left="720" w:hanging="720"/>
      </w:pPr>
      <w:rPr>
        <w:rFonts w:ascii="MS PGothic" w:hAnsi="MS PGothic" w:eastAsia="MS PGothic" w:cs="MS PGothic"/>
        <w:b w:val="0"/>
        <w:i w:val="0"/>
        <w:strike w:val="0"/>
        <w:color w:val="000000"/>
        <w:sz w:val="24"/>
        <w:szCs w:val="24"/>
        <w:u w:val="none"/>
        <w:shd w:val="clear" w:fill="auto"/>
        <w:vertAlign w:val="baseline"/>
      </w:rPr>
    </w:lvl>
    <w:lvl w:ilvl="1" w:tentative="0">
      <w:start w:val="1"/>
      <w:numFmt w:val="bullet"/>
      <w:lvlText w:val="●"/>
      <w:lvlJc w:val="left"/>
      <w:pPr>
        <w:ind w:left="1440" w:hanging="1440"/>
      </w:pPr>
      <w:rPr>
        <w:rFonts w:ascii="Arial" w:hAnsi="Arial" w:eastAsia="Arial" w:cs="Arial"/>
        <w:b w:val="0"/>
        <w:i w:val="0"/>
        <w:strike w:val="0"/>
        <w:color w:val="000000"/>
        <w:sz w:val="24"/>
        <w:szCs w:val="24"/>
        <w:u w:val="none"/>
        <w:shd w:val="clear" w:fill="auto"/>
        <w:vertAlign w:val="baseline"/>
      </w:rPr>
    </w:lvl>
    <w:lvl w:ilvl="2" w:tentative="0">
      <w:start w:val="1"/>
      <w:numFmt w:val="bullet"/>
      <w:lvlText w:val="▪"/>
      <w:lvlJc w:val="left"/>
      <w:pPr>
        <w:ind w:left="1800" w:hanging="1800"/>
      </w:pPr>
      <w:rPr>
        <w:rFonts w:ascii="Arial" w:hAnsi="Arial" w:eastAsia="Arial" w:cs="Arial"/>
        <w:b w:val="0"/>
        <w:i w:val="0"/>
        <w:strike w:val="0"/>
        <w:color w:val="000000"/>
        <w:sz w:val="24"/>
        <w:szCs w:val="24"/>
        <w:u w:val="none"/>
        <w:shd w:val="clear" w:fill="auto"/>
        <w:vertAlign w:val="baseline"/>
      </w:rPr>
    </w:lvl>
    <w:lvl w:ilvl="3" w:tentative="0">
      <w:start w:val="1"/>
      <w:numFmt w:val="bullet"/>
      <w:lvlText w:val="•"/>
      <w:lvlJc w:val="left"/>
      <w:pPr>
        <w:ind w:left="2520" w:hanging="2520"/>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3240" w:hanging="3240"/>
      </w:pPr>
      <w:rPr>
        <w:rFonts w:ascii="Arial" w:hAnsi="Arial" w:eastAsia="Arial" w:cs="Arial"/>
        <w:b w:val="0"/>
        <w:i w:val="0"/>
        <w:strike w:val="0"/>
        <w:color w:val="000000"/>
        <w:sz w:val="24"/>
        <w:szCs w:val="24"/>
        <w:u w:val="none"/>
        <w:shd w:val="clear" w:fill="auto"/>
        <w:vertAlign w:val="baseline"/>
      </w:rPr>
    </w:lvl>
    <w:lvl w:ilvl="5" w:tentative="0">
      <w:start w:val="1"/>
      <w:numFmt w:val="bullet"/>
      <w:lvlText w:val="▪"/>
      <w:lvlJc w:val="left"/>
      <w:pPr>
        <w:ind w:left="3960" w:hanging="3960"/>
      </w:pPr>
      <w:rPr>
        <w:rFonts w:ascii="Arial" w:hAnsi="Arial" w:eastAsia="Arial" w:cs="Arial"/>
        <w:b w:val="0"/>
        <w:i w:val="0"/>
        <w:strike w:val="0"/>
        <w:color w:val="000000"/>
        <w:sz w:val="24"/>
        <w:szCs w:val="24"/>
        <w:u w:val="none"/>
        <w:shd w:val="clear" w:fill="auto"/>
        <w:vertAlign w:val="baseline"/>
      </w:rPr>
    </w:lvl>
    <w:lvl w:ilvl="6" w:tentative="0">
      <w:start w:val="1"/>
      <w:numFmt w:val="bullet"/>
      <w:lvlText w:val="•"/>
      <w:lvlJc w:val="left"/>
      <w:pPr>
        <w:ind w:left="4680" w:hanging="4680"/>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5400" w:hanging="5400"/>
      </w:pPr>
      <w:rPr>
        <w:rFonts w:ascii="Arial" w:hAnsi="Arial" w:eastAsia="Arial" w:cs="Arial"/>
        <w:b w:val="0"/>
        <w:i w:val="0"/>
        <w:strike w:val="0"/>
        <w:color w:val="000000"/>
        <w:sz w:val="24"/>
        <w:szCs w:val="24"/>
        <w:u w:val="none"/>
        <w:shd w:val="clear" w:fill="auto"/>
        <w:vertAlign w:val="baseline"/>
      </w:rPr>
    </w:lvl>
    <w:lvl w:ilvl="8" w:tentative="0">
      <w:start w:val="1"/>
      <w:numFmt w:val="bullet"/>
      <w:lvlText w:val="▪"/>
      <w:lvlJc w:val="left"/>
      <w:pPr>
        <w:ind w:left="6120" w:hanging="6120"/>
      </w:pPr>
      <w:rPr>
        <w:rFonts w:ascii="Arial" w:hAnsi="Arial" w:eastAsia="Arial" w:cs="Arial"/>
        <w:b w:val="0"/>
        <w:i w:val="0"/>
        <w:strike w:val="0"/>
        <w:color w:val="000000"/>
        <w:sz w:val="24"/>
        <w:szCs w:val="24"/>
        <w:u w:val="none"/>
        <w:shd w:val="clear" w:fill="auto"/>
        <w:vertAlign w:val="baseline"/>
      </w:rPr>
    </w:lvl>
  </w:abstractNum>
  <w:abstractNum w:abstractNumId="5">
    <w:nsid w:val="25B654F3"/>
    <w:multiLevelType w:val="multilevel"/>
    <w:tmpl w:val="25B654F3"/>
    <w:lvl w:ilvl="0" w:tentative="0">
      <w:start w:val="1"/>
      <w:numFmt w:val="bullet"/>
      <w:lvlText w:val="●"/>
      <w:lvlJc w:val="left"/>
      <w:pPr>
        <w:ind w:left="1440" w:hanging="1440"/>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2240" w:hanging="2240"/>
      </w:pPr>
      <w:rPr>
        <w:rFonts w:ascii="Arial" w:hAnsi="Arial" w:eastAsia="Arial" w:cs="Arial"/>
        <w:b w:val="0"/>
        <w:i w:val="0"/>
        <w:strike w:val="0"/>
        <w:color w:val="000000"/>
        <w:sz w:val="24"/>
        <w:szCs w:val="24"/>
        <w:u w:val="none"/>
        <w:shd w:val="clear" w:fill="auto"/>
        <w:vertAlign w:val="baseline"/>
      </w:rPr>
    </w:lvl>
    <w:lvl w:ilvl="2" w:tentative="0">
      <w:start w:val="1"/>
      <w:numFmt w:val="bullet"/>
      <w:lvlText w:val="▪"/>
      <w:lvlJc w:val="left"/>
      <w:pPr>
        <w:ind w:left="2960" w:hanging="2960"/>
      </w:pPr>
      <w:rPr>
        <w:rFonts w:ascii="Arial" w:hAnsi="Arial" w:eastAsia="Arial" w:cs="Arial"/>
        <w:b w:val="0"/>
        <w:i w:val="0"/>
        <w:strike w:val="0"/>
        <w:color w:val="000000"/>
        <w:sz w:val="24"/>
        <w:szCs w:val="24"/>
        <w:u w:val="none"/>
        <w:shd w:val="clear" w:fill="auto"/>
        <w:vertAlign w:val="baseline"/>
      </w:rPr>
    </w:lvl>
    <w:lvl w:ilvl="3" w:tentative="0">
      <w:start w:val="1"/>
      <w:numFmt w:val="bullet"/>
      <w:lvlText w:val="•"/>
      <w:lvlJc w:val="left"/>
      <w:pPr>
        <w:ind w:left="3680" w:hanging="3680"/>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4400" w:hanging="4400"/>
      </w:pPr>
      <w:rPr>
        <w:rFonts w:ascii="Arial" w:hAnsi="Arial" w:eastAsia="Arial" w:cs="Arial"/>
        <w:b w:val="0"/>
        <w:i w:val="0"/>
        <w:strike w:val="0"/>
        <w:color w:val="000000"/>
        <w:sz w:val="24"/>
        <w:szCs w:val="24"/>
        <w:u w:val="none"/>
        <w:shd w:val="clear" w:fill="auto"/>
        <w:vertAlign w:val="baseline"/>
      </w:rPr>
    </w:lvl>
    <w:lvl w:ilvl="5" w:tentative="0">
      <w:start w:val="1"/>
      <w:numFmt w:val="bullet"/>
      <w:lvlText w:val="▪"/>
      <w:lvlJc w:val="left"/>
      <w:pPr>
        <w:ind w:left="5120" w:hanging="5120"/>
      </w:pPr>
      <w:rPr>
        <w:rFonts w:ascii="Arial" w:hAnsi="Arial" w:eastAsia="Arial" w:cs="Arial"/>
        <w:b w:val="0"/>
        <w:i w:val="0"/>
        <w:strike w:val="0"/>
        <w:color w:val="000000"/>
        <w:sz w:val="24"/>
        <w:szCs w:val="24"/>
        <w:u w:val="none"/>
        <w:shd w:val="clear" w:fill="auto"/>
        <w:vertAlign w:val="baseline"/>
      </w:rPr>
    </w:lvl>
    <w:lvl w:ilvl="6" w:tentative="0">
      <w:start w:val="1"/>
      <w:numFmt w:val="bullet"/>
      <w:lvlText w:val="•"/>
      <w:lvlJc w:val="left"/>
      <w:pPr>
        <w:ind w:left="5840" w:hanging="5840"/>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6560" w:hanging="6560"/>
      </w:pPr>
      <w:rPr>
        <w:rFonts w:ascii="Arial" w:hAnsi="Arial" w:eastAsia="Arial" w:cs="Arial"/>
        <w:b w:val="0"/>
        <w:i w:val="0"/>
        <w:strike w:val="0"/>
        <w:color w:val="000000"/>
        <w:sz w:val="24"/>
        <w:szCs w:val="24"/>
        <w:u w:val="none"/>
        <w:shd w:val="clear" w:fill="auto"/>
        <w:vertAlign w:val="baseline"/>
      </w:rPr>
    </w:lvl>
    <w:lvl w:ilvl="8" w:tentative="0">
      <w:start w:val="1"/>
      <w:numFmt w:val="bullet"/>
      <w:lvlText w:val="▪"/>
      <w:lvlJc w:val="left"/>
      <w:pPr>
        <w:ind w:left="7280" w:hanging="7280"/>
      </w:pPr>
      <w:rPr>
        <w:rFonts w:ascii="Arial" w:hAnsi="Arial" w:eastAsia="Arial" w:cs="Arial"/>
        <w:b w:val="0"/>
        <w:i w:val="0"/>
        <w:strike w:val="0"/>
        <w:color w:val="000000"/>
        <w:sz w:val="24"/>
        <w:szCs w:val="24"/>
        <w:u w:val="none"/>
        <w:shd w:val="clear" w:fill="auto"/>
        <w:vertAlign w:val="baseline"/>
      </w:rPr>
    </w:lvl>
  </w:abstractNum>
  <w:abstractNum w:abstractNumId="6">
    <w:nsid w:val="59ADCABA"/>
    <w:multiLevelType w:val="multilevel"/>
    <w:tmpl w:val="59ADCABA"/>
    <w:lvl w:ilvl="0" w:tentative="0">
      <w:start w:val="1"/>
      <w:numFmt w:val="bullet"/>
      <w:lvlText w:val="•"/>
      <w:lvlJc w:val="left"/>
      <w:pPr>
        <w:ind w:left="360" w:hanging="360"/>
      </w:pPr>
      <w:rPr>
        <w:rFonts w:ascii="Calibri" w:hAnsi="Calibri" w:eastAsia="Calibri" w:cs="Calibri"/>
        <w:b w:val="0"/>
        <w:i w:val="0"/>
        <w:strike w:val="0"/>
        <w:color w:val="000000"/>
        <w:sz w:val="24"/>
        <w:szCs w:val="24"/>
        <w:u w:val="none"/>
        <w:shd w:val="clear" w:fill="auto"/>
        <w:vertAlign w:val="baseline"/>
      </w:rPr>
    </w:lvl>
    <w:lvl w:ilvl="1" w:tentative="0">
      <w:start w:val="1"/>
      <w:numFmt w:val="bullet"/>
      <w:lvlText w:val="•"/>
      <w:lvlJc w:val="left"/>
      <w:pPr>
        <w:ind w:left="1080" w:hanging="1080"/>
      </w:pPr>
      <w:rPr>
        <w:rFonts w:ascii="Calibri" w:hAnsi="Calibri" w:eastAsia="Calibri" w:cs="Calibri"/>
        <w:b w:val="0"/>
        <w:i w:val="0"/>
        <w:strike w:val="0"/>
        <w:color w:val="000000"/>
        <w:sz w:val="24"/>
        <w:szCs w:val="24"/>
        <w:u w:val="none"/>
        <w:shd w:val="clear" w:fill="auto"/>
        <w:vertAlign w:val="baseline"/>
      </w:rPr>
    </w:lvl>
    <w:lvl w:ilvl="2" w:tentative="0">
      <w:start w:val="1"/>
      <w:numFmt w:val="bullet"/>
      <w:lvlText w:val="▪"/>
      <w:lvlJc w:val="left"/>
      <w:pPr>
        <w:ind w:left="2160" w:hanging="2160"/>
      </w:pPr>
      <w:rPr>
        <w:rFonts w:ascii="Calibri" w:hAnsi="Calibri" w:eastAsia="Calibri" w:cs="Calibri"/>
        <w:b w:val="0"/>
        <w:i w:val="0"/>
        <w:strike w:val="0"/>
        <w:color w:val="000000"/>
        <w:sz w:val="24"/>
        <w:szCs w:val="24"/>
        <w:u w:val="none"/>
        <w:shd w:val="clear" w:fill="auto"/>
        <w:vertAlign w:val="baseline"/>
      </w:rPr>
    </w:lvl>
    <w:lvl w:ilvl="3" w:tentative="0">
      <w:start w:val="1"/>
      <w:numFmt w:val="bullet"/>
      <w:lvlText w:val="•"/>
      <w:lvlJc w:val="left"/>
      <w:pPr>
        <w:ind w:left="2880" w:hanging="2880"/>
      </w:pPr>
      <w:rPr>
        <w:rFonts w:ascii="Calibri" w:hAnsi="Calibri" w:eastAsia="Calibri" w:cs="Calibri"/>
        <w:b w:val="0"/>
        <w:i w:val="0"/>
        <w:strike w:val="0"/>
        <w:color w:val="000000"/>
        <w:sz w:val="24"/>
        <w:szCs w:val="24"/>
        <w:u w:val="none"/>
        <w:shd w:val="clear" w:fill="auto"/>
        <w:vertAlign w:val="baseline"/>
      </w:rPr>
    </w:lvl>
    <w:lvl w:ilvl="4" w:tentative="0">
      <w:start w:val="1"/>
      <w:numFmt w:val="bullet"/>
      <w:lvlText w:val="o"/>
      <w:lvlJc w:val="left"/>
      <w:pPr>
        <w:ind w:left="3600" w:hanging="3600"/>
      </w:pPr>
      <w:rPr>
        <w:rFonts w:ascii="Calibri" w:hAnsi="Calibri" w:eastAsia="Calibri" w:cs="Calibri"/>
        <w:b w:val="0"/>
        <w:i w:val="0"/>
        <w:strike w:val="0"/>
        <w:color w:val="000000"/>
        <w:sz w:val="24"/>
        <w:szCs w:val="24"/>
        <w:u w:val="none"/>
        <w:shd w:val="clear" w:fill="auto"/>
        <w:vertAlign w:val="baseline"/>
      </w:rPr>
    </w:lvl>
    <w:lvl w:ilvl="5" w:tentative="0">
      <w:start w:val="1"/>
      <w:numFmt w:val="bullet"/>
      <w:lvlText w:val="▪"/>
      <w:lvlJc w:val="left"/>
      <w:pPr>
        <w:ind w:left="4320" w:hanging="4320"/>
      </w:pPr>
      <w:rPr>
        <w:rFonts w:ascii="Calibri" w:hAnsi="Calibri" w:eastAsia="Calibri" w:cs="Calibri"/>
        <w:b w:val="0"/>
        <w:i w:val="0"/>
        <w:strike w:val="0"/>
        <w:color w:val="000000"/>
        <w:sz w:val="24"/>
        <w:szCs w:val="24"/>
        <w:u w:val="none"/>
        <w:shd w:val="clear" w:fill="auto"/>
        <w:vertAlign w:val="baseline"/>
      </w:rPr>
    </w:lvl>
    <w:lvl w:ilvl="6" w:tentative="0">
      <w:start w:val="1"/>
      <w:numFmt w:val="bullet"/>
      <w:lvlText w:val="•"/>
      <w:lvlJc w:val="left"/>
      <w:pPr>
        <w:ind w:left="5040" w:hanging="5040"/>
      </w:pPr>
      <w:rPr>
        <w:rFonts w:ascii="Calibri" w:hAnsi="Calibri" w:eastAsia="Calibri" w:cs="Calibri"/>
        <w:b w:val="0"/>
        <w:i w:val="0"/>
        <w:strike w:val="0"/>
        <w:color w:val="000000"/>
        <w:sz w:val="24"/>
        <w:szCs w:val="24"/>
        <w:u w:val="none"/>
        <w:shd w:val="clear" w:fill="auto"/>
        <w:vertAlign w:val="baseline"/>
      </w:rPr>
    </w:lvl>
    <w:lvl w:ilvl="7" w:tentative="0">
      <w:start w:val="1"/>
      <w:numFmt w:val="bullet"/>
      <w:lvlText w:val="o"/>
      <w:lvlJc w:val="left"/>
      <w:pPr>
        <w:ind w:left="5760" w:hanging="5760"/>
      </w:pPr>
      <w:rPr>
        <w:rFonts w:ascii="Calibri" w:hAnsi="Calibri" w:eastAsia="Calibri" w:cs="Calibri"/>
        <w:b w:val="0"/>
        <w:i w:val="0"/>
        <w:strike w:val="0"/>
        <w:color w:val="000000"/>
        <w:sz w:val="24"/>
        <w:szCs w:val="24"/>
        <w:u w:val="none"/>
        <w:shd w:val="clear" w:fill="auto"/>
        <w:vertAlign w:val="baseline"/>
      </w:rPr>
    </w:lvl>
    <w:lvl w:ilvl="8" w:tentative="0">
      <w:start w:val="1"/>
      <w:numFmt w:val="bullet"/>
      <w:lvlText w:val="▪"/>
      <w:lvlJc w:val="left"/>
      <w:pPr>
        <w:ind w:left="6480" w:hanging="6480"/>
      </w:pPr>
      <w:rPr>
        <w:rFonts w:ascii="Calibri" w:hAnsi="Calibri" w:eastAsia="Calibri" w:cs="Calibri"/>
        <w:b w:val="0"/>
        <w:i w:val="0"/>
        <w:strike w:val="0"/>
        <w:color w:val="000000"/>
        <w:sz w:val="24"/>
        <w:szCs w:val="24"/>
        <w:u w:val="none"/>
        <w:shd w:val="clear" w:fill="auto"/>
        <w:vertAlign w:val="baseline"/>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425F6ABA"/>
    <w:rsid w:val="50E9245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2" w:line="255" w:lineRule="auto"/>
      <w:ind w:left="10" w:right="265"/>
      <w:jc w:val="both"/>
    </w:pPr>
    <w:rPr>
      <w:rFonts w:ascii="Calibri" w:hAnsi="Calibri" w:eastAsia="Calibri" w:cs="Calibri"/>
      <w:sz w:val="24"/>
      <w:szCs w:val="24"/>
      <w:lang w:val="en-IN"/>
    </w:rPr>
  </w:style>
  <w:style w:type="paragraph" w:styleId="2">
    <w:name w:val="heading 1"/>
    <w:basedOn w:val="1"/>
    <w:next w:val="1"/>
    <w:qFormat/>
    <w:uiPriority w:val="0"/>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0" w:right="2945" w:firstLine="0"/>
      <w:jc w:val="right"/>
    </w:pPr>
    <w:rPr>
      <w:rFonts w:ascii="Arial" w:hAnsi="Arial" w:eastAsia="Arial" w:cs="Arial"/>
      <w:b/>
      <w:color w:val="2F5496"/>
      <w:sz w:val="36"/>
      <w:szCs w:val="36"/>
      <w:u w:val="none"/>
      <w:shd w:val="clear" w:fill="auto"/>
      <w:vertAlign w:val="baseline"/>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qFormat/>
    <w:uiPriority w:val="0"/>
    <w:pPr>
      <w:keepNext/>
      <w:keepLines/>
      <w:pageBreakBefore w:val="0"/>
      <w:spacing w:before="480" w:after="120"/>
    </w:pPr>
    <w:rPr>
      <w:b/>
      <w:sz w:val="72"/>
      <w:szCs w:val="72"/>
    </w:rPr>
  </w:style>
  <w:style w:type="table" w:customStyle="1" w:styleId="13">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15</Pages>
  <TotalTime>8</TotalTime>
  <ScaleCrop>false</ScaleCrop>
  <LinksUpToDate>false</LinksUpToDate>
  <Application>WPS Office_12.2.0.20326_F1E327BC-269C-435d-A152-05C5408002CA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2025-03-12T04:26:03Z</dcterms:created>
  <dc:creator>DSASC</dc:creator>
  <cp:lastModifiedBy>Varsha V</cp:lastModifiedBy>
  <dcterms:modified xsi:type="dcterms:W3CDTF">2025-03-12T04:34:13Z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5ABBCA19539949F1A6E1FBDACADD291E_12</vt:lpwstr>
  </property>
</Properties>
</file>